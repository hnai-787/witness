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4ABB1" w14:textId="77777777" w:rsidR="008F5048" w:rsidRDefault="008F5048" w:rsidP="008F5048">
      <w:pPr>
        <w:spacing w:line="240" w:lineRule="auto"/>
        <w:jc w:val="center"/>
        <w:rPr>
          <w:sz w:val="32"/>
          <w:szCs w:val="32"/>
        </w:rPr>
      </w:pPr>
      <w:r w:rsidRPr="00D55E55">
        <w:rPr>
          <w:noProof/>
          <w:sz w:val="32"/>
          <w:szCs w:val="32"/>
          <w:lang w:val="en-GB" w:eastAsia="en-GB"/>
        </w:rPr>
        <w:drawing>
          <wp:inline distT="0" distB="0" distL="0" distR="0" wp14:anchorId="3A9DA624" wp14:editId="4CFB8BCB">
            <wp:extent cx="3429479" cy="2562583"/>
            <wp:effectExtent l="0" t="0" r="0" b="0"/>
            <wp:docPr id="5240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3502" name="Picture 524073502"/>
                    <pic:cNvPicPr/>
                  </pic:nvPicPr>
                  <pic:blipFill>
                    <a:blip r:embed="rId8">
                      <a:extLst>
                        <a:ext uri="{28A0092B-C50C-407E-A947-70E740481C1C}">
                          <a14:useLocalDpi xmlns:a14="http://schemas.microsoft.com/office/drawing/2010/main" val="0"/>
                        </a:ext>
                      </a:extLst>
                    </a:blip>
                    <a:stretch>
                      <a:fillRect/>
                    </a:stretch>
                  </pic:blipFill>
                  <pic:spPr>
                    <a:xfrm>
                      <a:off x="0" y="0"/>
                      <a:ext cx="3429479" cy="2562583"/>
                    </a:xfrm>
                    <a:prstGeom prst="rect">
                      <a:avLst/>
                    </a:prstGeom>
                  </pic:spPr>
                </pic:pic>
              </a:graphicData>
            </a:graphic>
          </wp:inline>
        </w:drawing>
      </w:r>
    </w:p>
    <w:p w14:paraId="15BB88E2" w14:textId="77777777" w:rsidR="008F5048" w:rsidRPr="006A7F56" w:rsidRDefault="008F5048" w:rsidP="008F5048">
      <w:pPr>
        <w:spacing w:line="240" w:lineRule="auto"/>
        <w:jc w:val="center"/>
        <w:rPr>
          <w:rFonts w:ascii="Times New Roman" w:hAnsi="Times New Roman" w:cs="Times New Roman"/>
          <w:sz w:val="32"/>
          <w:szCs w:val="32"/>
        </w:rPr>
      </w:pPr>
    </w:p>
    <w:p w14:paraId="567F0903" w14:textId="77777777" w:rsidR="008F5048" w:rsidRPr="006A7F56" w:rsidRDefault="008F5048" w:rsidP="008F5048">
      <w:pPr>
        <w:spacing w:line="240" w:lineRule="auto"/>
        <w:jc w:val="center"/>
        <w:rPr>
          <w:rFonts w:ascii="Times New Roman" w:hAnsi="Times New Roman" w:cs="Times New Roman"/>
          <w:b/>
          <w:bCs/>
          <w:sz w:val="32"/>
          <w:szCs w:val="32"/>
        </w:rPr>
      </w:pPr>
      <w:r w:rsidRPr="006A7F56">
        <w:rPr>
          <w:rFonts w:ascii="Times New Roman" w:hAnsi="Times New Roman" w:cs="Times New Roman"/>
          <w:b/>
          <w:bCs/>
          <w:sz w:val="32"/>
          <w:szCs w:val="32"/>
        </w:rPr>
        <w:t>Department of Cyber Security</w:t>
      </w:r>
    </w:p>
    <w:p w14:paraId="628999CB" w14:textId="77777777" w:rsidR="008F5048" w:rsidRPr="006A7F56" w:rsidRDefault="008F5048" w:rsidP="008F5048">
      <w:pPr>
        <w:spacing w:line="240" w:lineRule="auto"/>
        <w:jc w:val="center"/>
        <w:rPr>
          <w:rFonts w:ascii="Times New Roman" w:hAnsi="Times New Roman" w:cs="Times New Roman"/>
          <w:b/>
          <w:bCs/>
          <w:sz w:val="28"/>
          <w:szCs w:val="28"/>
        </w:rPr>
      </w:pPr>
      <w:r w:rsidRPr="006A7F56">
        <w:rPr>
          <w:rFonts w:ascii="Times New Roman" w:hAnsi="Times New Roman" w:cs="Times New Roman"/>
          <w:sz w:val="28"/>
          <w:szCs w:val="28"/>
        </w:rPr>
        <w:t xml:space="preserve">Course Code: </w:t>
      </w:r>
      <w:r w:rsidRPr="006A7F56">
        <w:rPr>
          <w:rFonts w:ascii="Times New Roman" w:hAnsi="Times New Roman" w:cs="Times New Roman"/>
          <w:b/>
          <w:bCs/>
          <w:sz w:val="28"/>
          <w:szCs w:val="28"/>
        </w:rPr>
        <w:t>CS112</w:t>
      </w:r>
    </w:p>
    <w:p w14:paraId="53DDFB8D" w14:textId="77777777" w:rsidR="008F5048" w:rsidRPr="006A7F56" w:rsidRDefault="008F5048" w:rsidP="008F5048">
      <w:pPr>
        <w:spacing w:line="240" w:lineRule="auto"/>
        <w:jc w:val="center"/>
        <w:rPr>
          <w:rFonts w:ascii="Times New Roman" w:hAnsi="Times New Roman" w:cs="Times New Roman"/>
          <w:b/>
          <w:bCs/>
          <w:sz w:val="28"/>
          <w:szCs w:val="28"/>
        </w:rPr>
      </w:pPr>
      <w:r w:rsidRPr="006A7F56">
        <w:rPr>
          <w:rFonts w:ascii="Times New Roman" w:hAnsi="Times New Roman" w:cs="Times New Roman"/>
          <w:b/>
          <w:bCs/>
          <w:sz w:val="28"/>
          <w:szCs w:val="28"/>
        </w:rPr>
        <w:t>Subject:</w:t>
      </w:r>
    </w:p>
    <w:p w14:paraId="06084544" w14:textId="3EE76E8F" w:rsidR="008F5048" w:rsidRPr="006A7F56" w:rsidRDefault="008F5048" w:rsidP="008F5048">
      <w:pPr>
        <w:spacing w:line="240" w:lineRule="auto"/>
        <w:jc w:val="center"/>
        <w:rPr>
          <w:rFonts w:ascii="Times New Roman" w:hAnsi="Times New Roman" w:cs="Times New Roman"/>
          <w:sz w:val="28"/>
          <w:szCs w:val="28"/>
        </w:rPr>
      </w:pPr>
      <w:r w:rsidRPr="006A7F56">
        <w:rPr>
          <w:rFonts w:ascii="Times New Roman" w:hAnsi="Times New Roman" w:cs="Times New Roman"/>
          <w:sz w:val="28"/>
          <w:szCs w:val="28"/>
        </w:rPr>
        <w:t>Introduction to Software Engineering</w:t>
      </w:r>
    </w:p>
    <w:p w14:paraId="0655EA8B" w14:textId="1DD22260" w:rsidR="008F5048" w:rsidRPr="006A7F56" w:rsidRDefault="008F5048" w:rsidP="008F5048">
      <w:pPr>
        <w:spacing w:line="240" w:lineRule="auto"/>
        <w:jc w:val="center"/>
        <w:rPr>
          <w:rFonts w:ascii="Times New Roman" w:hAnsi="Times New Roman" w:cs="Times New Roman"/>
          <w:b/>
          <w:bCs/>
          <w:sz w:val="28"/>
          <w:szCs w:val="28"/>
        </w:rPr>
      </w:pPr>
      <w:r w:rsidRPr="006A7F56">
        <w:rPr>
          <w:rFonts w:ascii="Times New Roman" w:hAnsi="Times New Roman" w:cs="Times New Roman"/>
          <w:b/>
          <w:bCs/>
          <w:sz w:val="28"/>
          <w:szCs w:val="28"/>
        </w:rPr>
        <w:t>Instructor:</w:t>
      </w:r>
      <w:r w:rsidR="00883644" w:rsidRPr="006A7F56">
        <w:rPr>
          <w:rFonts w:ascii="Times New Roman" w:hAnsi="Times New Roman" w:cs="Times New Roman"/>
          <w:b/>
          <w:bCs/>
          <w:sz w:val="28"/>
          <w:szCs w:val="28"/>
        </w:rPr>
        <w:t xml:space="preserve"> </w:t>
      </w:r>
    </w:p>
    <w:p w14:paraId="6D984784" w14:textId="1726C603" w:rsidR="008F5048" w:rsidRPr="006A7F56" w:rsidRDefault="008F5048" w:rsidP="008F5048">
      <w:pPr>
        <w:spacing w:line="240" w:lineRule="auto"/>
        <w:jc w:val="center"/>
        <w:rPr>
          <w:rFonts w:ascii="Times New Roman" w:hAnsi="Times New Roman" w:cs="Times New Roman"/>
          <w:sz w:val="28"/>
          <w:szCs w:val="28"/>
        </w:rPr>
      </w:pPr>
      <w:r w:rsidRPr="006A7F56">
        <w:rPr>
          <w:rFonts w:ascii="Times New Roman" w:hAnsi="Times New Roman" w:cs="Times New Roman"/>
          <w:sz w:val="28"/>
          <w:szCs w:val="28"/>
        </w:rPr>
        <w:t>Sir Jalal</w:t>
      </w:r>
      <w:r w:rsidR="00883644" w:rsidRPr="006A7F56">
        <w:rPr>
          <w:rFonts w:ascii="Times New Roman" w:hAnsi="Times New Roman" w:cs="Times New Roman"/>
          <w:sz w:val="28"/>
          <w:szCs w:val="28"/>
        </w:rPr>
        <w:t xml:space="preserve"> Shah</w:t>
      </w:r>
    </w:p>
    <w:p w14:paraId="05FC78B6" w14:textId="77777777" w:rsidR="008F5048" w:rsidRPr="006A7F56" w:rsidRDefault="008F5048" w:rsidP="008F5048">
      <w:pPr>
        <w:spacing w:line="240" w:lineRule="auto"/>
        <w:jc w:val="center"/>
        <w:rPr>
          <w:rFonts w:ascii="Times New Roman" w:hAnsi="Times New Roman" w:cs="Times New Roman"/>
          <w:sz w:val="28"/>
          <w:szCs w:val="28"/>
        </w:rPr>
      </w:pPr>
      <w:r w:rsidRPr="006A7F56">
        <w:rPr>
          <w:rFonts w:ascii="Times New Roman" w:hAnsi="Times New Roman" w:cs="Times New Roman"/>
          <w:b/>
          <w:bCs/>
          <w:sz w:val="28"/>
          <w:szCs w:val="28"/>
        </w:rPr>
        <w:t>Class:</w:t>
      </w:r>
      <w:r w:rsidRPr="006A7F56">
        <w:rPr>
          <w:rFonts w:ascii="Times New Roman" w:hAnsi="Times New Roman" w:cs="Times New Roman"/>
          <w:sz w:val="28"/>
          <w:szCs w:val="28"/>
        </w:rPr>
        <w:t xml:space="preserve"> </w:t>
      </w:r>
    </w:p>
    <w:p w14:paraId="058E5B9F" w14:textId="562D10D4" w:rsidR="008F5048" w:rsidRPr="006A7F56" w:rsidRDefault="008F5048" w:rsidP="00742F0C">
      <w:pPr>
        <w:spacing w:line="240" w:lineRule="auto"/>
        <w:jc w:val="center"/>
        <w:rPr>
          <w:rFonts w:ascii="Times New Roman" w:hAnsi="Times New Roman" w:cs="Times New Roman"/>
          <w:sz w:val="28"/>
          <w:szCs w:val="28"/>
        </w:rPr>
      </w:pPr>
      <w:r w:rsidRPr="006A7F56">
        <w:rPr>
          <w:rFonts w:ascii="Times New Roman" w:hAnsi="Times New Roman" w:cs="Times New Roman"/>
          <w:sz w:val="28"/>
          <w:szCs w:val="28"/>
        </w:rPr>
        <w:t>BSCYSev-S-24-A</w:t>
      </w:r>
    </w:p>
    <w:p w14:paraId="415D9796" w14:textId="77777777" w:rsidR="008F5048" w:rsidRPr="006A7F56" w:rsidRDefault="008F5048" w:rsidP="008F5048">
      <w:pPr>
        <w:spacing w:line="240" w:lineRule="auto"/>
        <w:jc w:val="center"/>
        <w:rPr>
          <w:rFonts w:ascii="Times New Roman" w:hAnsi="Times New Roman" w:cs="Times New Roman"/>
          <w:b/>
          <w:bCs/>
          <w:sz w:val="28"/>
          <w:szCs w:val="28"/>
        </w:rPr>
      </w:pPr>
      <w:r w:rsidRPr="006A7F56">
        <w:rPr>
          <w:rFonts w:ascii="Times New Roman" w:hAnsi="Times New Roman" w:cs="Times New Roman"/>
          <w:b/>
          <w:bCs/>
          <w:sz w:val="28"/>
          <w:szCs w:val="28"/>
        </w:rPr>
        <w:t>Group Members:</w:t>
      </w:r>
    </w:p>
    <w:p w14:paraId="3E8D3181" w14:textId="77777777" w:rsidR="008F5048" w:rsidRPr="006A7F56" w:rsidRDefault="008F5048" w:rsidP="008F5048">
      <w:pPr>
        <w:spacing w:line="240" w:lineRule="auto"/>
        <w:jc w:val="center"/>
        <w:rPr>
          <w:rFonts w:ascii="Times New Roman" w:hAnsi="Times New Roman" w:cs="Times New Roman"/>
          <w:sz w:val="28"/>
          <w:szCs w:val="28"/>
        </w:rPr>
      </w:pPr>
      <w:r w:rsidRPr="006A7F56">
        <w:rPr>
          <w:rFonts w:ascii="Times New Roman" w:hAnsi="Times New Roman" w:cs="Times New Roman"/>
          <w:sz w:val="28"/>
          <w:szCs w:val="28"/>
        </w:rPr>
        <w:t>Syed Jazib Ali Rizvi (232145)</w:t>
      </w:r>
    </w:p>
    <w:p w14:paraId="49B0FDCD" w14:textId="77777777" w:rsidR="008F5048" w:rsidRPr="006A7F56" w:rsidRDefault="008F5048" w:rsidP="008F5048">
      <w:pPr>
        <w:spacing w:line="240" w:lineRule="auto"/>
        <w:jc w:val="center"/>
        <w:rPr>
          <w:rFonts w:ascii="Times New Roman" w:hAnsi="Times New Roman" w:cs="Times New Roman"/>
          <w:sz w:val="28"/>
          <w:szCs w:val="28"/>
        </w:rPr>
      </w:pPr>
      <w:r w:rsidRPr="006A7F56">
        <w:rPr>
          <w:rFonts w:ascii="Times New Roman" w:hAnsi="Times New Roman" w:cs="Times New Roman"/>
          <w:sz w:val="28"/>
          <w:szCs w:val="28"/>
        </w:rPr>
        <w:t>Hussain Ali (232095)</w:t>
      </w:r>
    </w:p>
    <w:p w14:paraId="4F96F6BE" w14:textId="4406CE67" w:rsidR="008F5048" w:rsidRPr="006A7F56" w:rsidRDefault="008F5048" w:rsidP="008F5048">
      <w:pPr>
        <w:spacing w:line="240" w:lineRule="auto"/>
        <w:jc w:val="center"/>
        <w:rPr>
          <w:rFonts w:ascii="Times New Roman" w:hAnsi="Times New Roman" w:cs="Times New Roman"/>
          <w:sz w:val="28"/>
          <w:szCs w:val="28"/>
          <w:lang w:val="nl-NL"/>
        </w:rPr>
      </w:pPr>
      <w:r w:rsidRPr="006A7F56">
        <w:rPr>
          <w:rFonts w:ascii="Times New Roman" w:hAnsi="Times New Roman" w:cs="Times New Roman"/>
          <w:sz w:val="28"/>
          <w:szCs w:val="28"/>
          <w:lang w:val="nl-NL"/>
        </w:rPr>
        <w:t>She</w:t>
      </w:r>
      <w:r w:rsidR="00C05349">
        <w:rPr>
          <w:rFonts w:ascii="Times New Roman" w:hAnsi="Times New Roman" w:cs="Times New Roman"/>
          <w:sz w:val="28"/>
          <w:szCs w:val="28"/>
          <w:lang w:val="nl-NL"/>
        </w:rPr>
        <w:t>h</w:t>
      </w:r>
      <w:r w:rsidRPr="006A7F56">
        <w:rPr>
          <w:rFonts w:ascii="Times New Roman" w:hAnsi="Times New Roman" w:cs="Times New Roman"/>
          <w:sz w:val="28"/>
          <w:szCs w:val="28"/>
          <w:lang w:val="nl-NL"/>
        </w:rPr>
        <w:t>roze Sameer (232091)</w:t>
      </w:r>
    </w:p>
    <w:p w14:paraId="19EB66FD" w14:textId="43662217" w:rsidR="00742F0C" w:rsidRPr="00C05349" w:rsidRDefault="00742F0C" w:rsidP="008F5048">
      <w:pPr>
        <w:spacing w:line="240" w:lineRule="auto"/>
        <w:jc w:val="center"/>
        <w:rPr>
          <w:rFonts w:ascii="Times New Roman" w:hAnsi="Times New Roman" w:cs="Times New Roman"/>
          <w:sz w:val="28"/>
          <w:szCs w:val="28"/>
          <w:lang w:val="en-GB"/>
        </w:rPr>
      </w:pPr>
      <w:r w:rsidRPr="00C05349">
        <w:rPr>
          <w:rFonts w:ascii="Times New Roman" w:hAnsi="Times New Roman" w:cs="Times New Roman"/>
          <w:sz w:val="28"/>
          <w:szCs w:val="28"/>
          <w:lang w:val="en-GB"/>
        </w:rPr>
        <w:t>Qalb e Abbas (232133)</w:t>
      </w:r>
    </w:p>
    <w:p w14:paraId="692EC6FB" w14:textId="77777777" w:rsidR="008F5048" w:rsidRPr="00C05349" w:rsidRDefault="008F5048" w:rsidP="008F5048">
      <w:pPr>
        <w:rPr>
          <w:lang w:val="en-GB"/>
        </w:rPr>
      </w:pPr>
    </w:p>
    <w:p w14:paraId="42947C07" w14:textId="77777777" w:rsidR="008F5048" w:rsidRPr="00C05349" w:rsidRDefault="008F5048" w:rsidP="008F5048">
      <w:pPr>
        <w:rPr>
          <w:lang w:val="en-GB"/>
        </w:rPr>
      </w:pPr>
    </w:p>
    <w:p w14:paraId="5566E126" w14:textId="77777777" w:rsidR="008F5048" w:rsidRPr="00C05349" w:rsidRDefault="008F5048" w:rsidP="008F5048">
      <w:pPr>
        <w:rPr>
          <w:lang w:val="en-GB"/>
        </w:rPr>
      </w:pPr>
    </w:p>
    <w:p w14:paraId="48A0BC23" w14:textId="77777777" w:rsidR="0076508A" w:rsidRPr="0076508A" w:rsidRDefault="0076508A">
      <w:pPr>
        <w:pStyle w:val="Title"/>
        <w:rPr>
          <w:color w:val="000000" w:themeColor="text1"/>
        </w:rPr>
      </w:pPr>
      <w:r w:rsidRPr="0076508A">
        <w:rPr>
          <w:color w:val="000000" w:themeColor="text1"/>
        </w:rPr>
        <w:lastRenderedPageBreak/>
        <w:t>SOFTWARE TESTING</w:t>
      </w:r>
    </w:p>
    <w:p w14:paraId="595E6CB8" w14:textId="77777777" w:rsidR="003312ED" w:rsidRPr="0076508A" w:rsidRDefault="0076508A">
      <w:pPr>
        <w:pStyle w:val="Title"/>
        <w:rPr>
          <w:color w:val="000000" w:themeColor="text1"/>
        </w:rPr>
      </w:pPr>
      <w:r w:rsidRPr="0076508A">
        <w:rPr>
          <w:color w:val="000000" w:themeColor="text1"/>
        </w:rPr>
        <w:t>WITH</w:t>
      </w:r>
      <w:r w:rsidR="00C92C41" w:rsidRPr="0076508A">
        <w:rPr>
          <w:color w:val="000000" w:themeColor="text1"/>
        </w:rPr>
        <w:br/>
      </w:r>
      <w:r w:rsidRPr="0076508A">
        <w:rPr>
          <w:color w:val="000000" w:themeColor="text1"/>
        </w:rPr>
        <w:t>SELENIUM</w:t>
      </w:r>
    </w:p>
    <w:p w14:paraId="167DBF2A" w14:textId="77777777" w:rsidR="003312ED" w:rsidRPr="0076508A" w:rsidRDefault="0076508A">
      <w:pPr>
        <w:pStyle w:val="Subtitle"/>
        <w:rPr>
          <w:color w:val="000000" w:themeColor="text1"/>
        </w:rPr>
      </w:pPr>
      <w:r w:rsidRPr="0076508A">
        <w:rPr>
          <w:color w:val="000000" w:themeColor="text1"/>
        </w:rPr>
        <w:t>20/05/2024</w:t>
      </w:r>
    </w:p>
    <w:p w14:paraId="711B6C72" w14:textId="77777777" w:rsidR="003312ED" w:rsidRPr="00575D27" w:rsidRDefault="000A7536" w:rsidP="00660021">
      <w:pPr>
        <w:pStyle w:val="Heading1"/>
        <w:numPr>
          <w:ilvl w:val="0"/>
          <w:numId w:val="4"/>
        </w:numPr>
        <w:rPr>
          <w:rFonts w:ascii="Times New Roman" w:hAnsi="Times New Roman" w:cs="Times New Roman"/>
          <w:color w:val="000000" w:themeColor="text1"/>
        </w:rPr>
      </w:pPr>
      <w:r w:rsidRPr="00575D27">
        <w:rPr>
          <w:rFonts w:ascii="Times New Roman" w:hAnsi="Times New Roman" w:cs="Times New Roman"/>
          <w:color w:val="000000" w:themeColor="text1"/>
        </w:rPr>
        <w:t>Introduction</w:t>
      </w:r>
    </w:p>
    <w:p w14:paraId="441C487A" w14:textId="77777777" w:rsidR="003312ED" w:rsidRPr="00575D27" w:rsidRDefault="0076508A" w:rsidP="000A7536">
      <w:pPr>
        <w:pStyle w:val="Heading2"/>
        <w:rPr>
          <w:rFonts w:ascii="Times New Roman" w:hAnsi="Times New Roman" w:cs="Times New Roman"/>
          <w:color w:val="000000" w:themeColor="text1"/>
        </w:rPr>
      </w:pPr>
      <w:r w:rsidRPr="00575D27">
        <w:rPr>
          <w:rFonts w:ascii="Times New Roman" w:hAnsi="Times New Roman" w:cs="Times New Roman"/>
          <w:color w:val="000000" w:themeColor="text1"/>
        </w:rPr>
        <w:t>Project Description:</w:t>
      </w:r>
    </w:p>
    <w:p w14:paraId="0C153BED" w14:textId="77777777" w:rsidR="000A7536" w:rsidRPr="00575D27" w:rsidRDefault="000A7536" w:rsidP="000A7536">
      <w:pPr>
        <w:ind w:left="360"/>
        <w:rPr>
          <w:rFonts w:ascii="Times New Roman" w:eastAsia="Times New Roman" w:hAnsi="Times New Roman" w:cs="Times New Roman"/>
          <w:color w:val="auto"/>
          <w:sz w:val="22"/>
          <w:szCs w:val="24"/>
          <w:lang w:val="en-GB" w:eastAsia="en-GB"/>
        </w:rPr>
      </w:pPr>
      <w:r w:rsidRPr="00575D27">
        <w:rPr>
          <w:rFonts w:ascii="Times New Roman" w:eastAsia="Times New Roman" w:hAnsi="Times New Roman" w:cs="Times New Roman"/>
          <w:color w:val="auto"/>
          <w:sz w:val="22"/>
          <w:szCs w:val="24"/>
          <w:lang w:val="en-GB" w:eastAsia="en-GB"/>
        </w:rPr>
        <w:t>This project aims to assess the performance and reliability of the university's student portal login page under stress conditions and to evaluate the effectiveness of Wikipedia's search engine through automated testing using Selenium.</w:t>
      </w:r>
    </w:p>
    <w:p w14:paraId="25A8B124" w14:textId="77777777" w:rsidR="003547D9" w:rsidRDefault="003547D9" w:rsidP="003547D9">
      <w:pPr>
        <w:pStyle w:val="Heading2"/>
      </w:pPr>
      <w:r w:rsidRPr="00575D27">
        <w:rPr>
          <w:rFonts w:ascii="Times New Roman" w:hAnsi="Times New Roman" w:cs="Times New Roman"/>
          <w:color w:val="000000" w:themeColor="text1"/>
        </w:rPr>
        <w:t>Importance</w:t>
      </w:r>
      <w:r w:rsidRPr="003547D9">
        <w:t xml:space="preserve"> </w:t>
      </w:r>
      <w:r w:rsidRPr="00575D27">
        <w:rPr>
          <w:rFonts w:ascii="Times New Roman" w:hAnsi="Times New Roman" w:cs="Times New Roman"/>
          <w:color w:val="000000" w:themeColor="text1"/>
        </w:rPr>
        <w:t>of Non Functional Testing:</w:t>
      </w:r>
    </w:p>
    <w:p w14:paraId="53A074D7" w14:textId="77777777" w:rsidR="000A7536" w:rsidRPr="00575D27" w:rsidRDefault="000A7536" w:rsidP="000A7536">
      <w:pPr>
        <w:ind w:left="360"/>
        <w:rPr>
          <w:rFonts w:ascii="Times New Roman" w:eastAsia="Times New Roman" w:hAnsi="Times New Roman" w:cs="Times New Roman"/>
          <w:color w:val="auto"/>
          <w:sz w:val="22"/>
          <w:szCs w:val="24"/>
          <w:lang w:val="en-GB" w:eastAsia="en-GB"/>
        </w:rPr>
      </w:pPr>
      <w:r w:rsidRPr="00575D27">
        <w:rPr>
          <w:rFonts w:ascii="Times New Roman" w:eastAsia="Times New Roman" w:hAnsi="Times New Roman" w:cs="Times New Roman"/>
          <w:color w:val="auto"/>
          <w:sz w:val="22"/>
          <w:szCs w:val="24"/>
          <w:lang w:val="en-GB" w:eastAsia="en-GB"/>
        </w:rPr>
        <w:t>Non-functional testing makes sure everything works as it should, assessing things like load handling, response times, and resource usage to help provide a smooth user experience .Stability and reliability testing ensures consistent functioning even under pressure by preventing downtime and system malfunctions.</w:t>
      </w:r>
    </w:p>
    <w:p w14:paraId="4DAF2FE0" w14:textId="77777777" w:rsidR="000A7536" w:rsidRPr="00575D27" w:rsidRDefault="000A7536" w:rsidP="000A7536">
      <w:pPr>
        <w:pStyle w:val="Heading2"/>
        <w:rPr>
          <w:rFonts w:ascii="Times New Roman" w:hAnsi="Times New Roman" w:cs="Times New Roman"/>
          <w:color w:val="000000" w:themeColor="text1"/>
        </w:rPr>
      </w:pPr>
      <w:r w:rsidRPr="00575D27">
        <w:rPr>
          <w:rFonts w:ascii="Times New Roman" w:hAnsi="Times New Roman" w:cs="Times New Roman"/>
          <w:color w:val="000000" w:themeColor="text1"/>
        </w:rPr>
        <w:t>Selenium</w:t>
      </w:r>
      <w:r w:rsidR="00882C4C" w:rsidRPr="00575D27">
        <w:rPr>
          <w:rFonts w:ascii="Times New Roman" w:hAnsi="Times New Roman" w:cs="Times New Roman"/>
          <w:color w:val="000000" w:themeColor="text1"/>
        </w:rPr>
        <w:t>:</w:t>
      </w:r>
    </w:p>
    <w:p w14:paraId="54CC810F" w14:textId="77777777" w:rsidR="00882C4C" w:rsidRPr="00575D27" w:rsidRDefault="00882C4C" w:rsidP="00882C4C">
      <w:pPr>
        <w:ind w:left="360"/>
        <w:rPr>
          <w:rFonts w:ascii="Times New Roman" w:eastAsia="Times New Roman" w:hAnsi="Times New Roman" w:cs="Times New Roman"/>
          <w:color w:val="auto"/>
          <w:sz w:val="22"/>
          <w:szCs w:val="24"/>
          <w:lang w:val="en-GB" w:eastAsia="en-GB"/>
        </w:rPr>
      </w:pPr>
      <w:r w:rsidRPr="00575D27">
        <w:rPr>
          <w:rFonts w:ascii="Times New Roman" w:eastAsia="Times New Roman" w:hAnsi="Times New Roman" w:cs="Times New Roman"/>
          <w:color w:val="auto"/>
          <w:sz w:val="22"/>
          <w:szCs w:val="24"/>
          <w:lang w:val="en-GB" w:eastAsia="en-GB"/>
        </w:rPr>
        <w:t>Multiple programming languages are supported by the open-source Selenium framework for web application automation testing. Its toolkit, which includes Grid, IDE, and WebDriver, allows for effective test automation on various platforms and browsers. All things considered, Selenium simplifies web application testing by guaranteeing cross-browser compatibility and automating monotonous operations.</w:t>
      </w:r>
    </w:p>
    <w:p w14:paraId="448010BD" w14:textId="77777777" w:rsidR="00882C4C" w:rsidRPr="00575D27" w:rsidRDefault="00882C4C" w:rsidP="00660021">
      <w:pPr>
        <w:pStyle w:val="Heading1"/>
        <w:numPr>
          <w:ilvl w:val="0"/>
          <w:numId w:val="4"/>
        </w:numPr>
        <w:rPr>
          <w:rFonts w:ascii="Times New Roman" w:hAnsi="Times New Roman" w:cs="Times New Roman"/>
          <w:color w:val="000000" w:themeColor="text1"/>
        </w:rPr>
      </w:pPr>
      <w:r w:rsidRPr="00575D27">
        <w:rPr>
          <w:rFonts w:ascii="Times New Roman" w:hAnsi="Times New Roman" w:cs="Times New Roman"/>
          <w:color w:val="000000" w:themeColor="text1"/>
        </w:rPr>
        <w:t>Selected Complex Computing Problem</w:t>
      </w:r>
    </w:p>
    <w:p w14:paraId="000EF8E8" w14:textId="77777777" w:rsidR="00882C4C" w:rsidRPr="00575D27" w:rsidRDefault="00882C4C" w:rsidP="00882C4C">
      <w:pPr>
        <w:pStyle w:val="Heading2"/>
        <w:rPr>
          <w:rFonts w:ascii="Times New Roman" w:hAnsi="Times New Roman" w:cs="Times New Roman"/>
          <w:color w:val="000000" w:themeColor="text1"/>
        </w:rPr>
      </w:pPr>
      <w:r w:rsidRPr="00575D27">
        <w:rPr>
          <w:rFonts w:ascii="Times New Roman" w:hAnsi="Times New Roman" w:cs="Times New Roman"/>
          <w:color w:val="000000" w:themeColor="text1"/>
        </w:rPr>
        <w:t>Problems Description:</w:t>
      </w:r>
    </w:p>
    <w:p w14:paraId="596F9261" w14:textId="77777777" w:rsidR="00882C4C" w:rsidRPr="00575D27" w:rsidRDefault="00882C4C" w:rsidP="00882C4C">
      <w:pPr>
        <w:ind w:left="360"/>
        <w:rPr>
          <w:rFonts w:ascii="Times New Roman" w:eastAsia="Times New Roman" w:hAnsi="Times New Roman" w:cs="Times New Roman"/>
          <w:color w:val="auto"/>
          <w:sz w:val="22"/>
          <w:szCs w:val="24"/>
          <w:lang w:val="en-GB" w:eastAsia="en-GB"/>
        </w:rPr>
      </w:pPr>
      <w:r w:rsidRPr="00575D27">
        <w:rPr>
          <w:rFonts w:ascii="Times New Roman" w:eastAsia="Times New Roman" w:hAnsi="Times New Roman" w:cs="Times New Roman"/>
          <w:color w:val="auto"/>
          <w:sz w:val="22"/>
          <w:szCs w:val="24"/>
          <w:lang w:val="en-GB" w:eastAsia="en-GB"/>
        </w:rPr>
        <w:t>The chosen problems are involved in testing the login page of Air Universities Student portal and making sure that the login can accommodate heavy traffic. In addition we also tested the search engine of Wikipedia.</w:t>
      </w:r>
    </w:p>
    <w:p w14:paraId="284F72A0" w14:textId="77777777" w:rsidR="00882C4C" w:rsidRPr="00575D27" w:rsidRDefault="00882C4C" w:rsidP="00882C4C">
      <w:pPr>
        <w:pStyle w:val="Heading2"/>
        <w:rPr>
          <w:rFonts w:ascii="Times New Roman" w:hAnsi="Times New Roman" w:cs="Times New Roman"/>
          <w:color w:val="000000" w:themeColor="text1"/>
        </w:rPr>
      </w:pPr>
      <w:r w:rsidRPr="00575D27">
        <w:rPr>
          <w:rFonts w:ascii="Times New Roman" w:hAnsi="Times New Roman" w:cs="Times New Roman"/>
          <w:color w:val="000000" w:themeColor="text1"/>
        </w:rPr>
        <w:t>Expected Functionality:</w:t>
      </w:r>
    </w:p>
    <w:p w14:paraId="0AED2E02" w14:textId="77777777" w:rsidR="003547D9" w:rsidRPr="00575D27" w:rsidRDefault="00882C4C" w:rsidP="00882C4C">
      <w:pPr>
        <w:ind w:left="360"/>
        <w:rPr>
          <w:rFonts w:ascii="Times New Roman" w:eastAsia="Times New Roman" w:hAnsi="Times New Roman" w:cs="Times New Roman"/>
          <w:color w:val="auto"/>
          <w:sz w:val="22"/>
          <w:szCs w:val="24"/>
          <w:lang w:val="en-GB" w:eastAsia="en-GB"/>
        </w:rPr>
      </w:pPr>
      <w:r w:rsidRPr="00575D27">
        <w:rPr>
          <w:rFonts w:ascii="Times New Roman" w:eastAsia="Times New Roman" w:hAnsi="Times New Roman" w:cs="Times New Roman"/>
          <w:color w:val="auto"/>
          <w:sz w:val="22"/>
          <w:szCs w:val="24"/>
          <w:lang w:val="en-GB" w:eastAsia="en-GB"/>
        </w:rPr>
        <w:t xml:space="preserve">As a student’s portal, it should be able to accommodate </w:t>
      </w:r>
      <w:r w:rsidR="00B94FE3" w:rsidRPr="00575D27">
        <w:rPr>
          <w:rFonts w:ascii="Times New Roman" w:eastAsia="Times New Roman" w:hAnsi="Times New Roman" w:cs="Times New Roman"/>
          <w:color w:val="auto"/>
          <w:sz w:val="22"/>
          <w:szCs w:val="24"/>
          <w:lang w:val="en-GB" w:eastAsia="en-GB"/>
        </w:rPr>
        <w:t>heavy traffic. Hence we stress tested the login page to see if it would crash. On the other hand the search engine of Wikipedia should be able to give the correct result for the search.</w:t>
      </w:r>
    </w:p>
    <w:p w14:paraId="480AB9F3" w14:textId="77777777" w:rsidR="00B94FE3" w:rsidRDefault="00B94FE3" w:rsidP="00882C4C">
      <w:pPr>
        <w:ind w:left="360"/>
        <w:rPr>
          <w:sz w:val="20"/>
          <w:lang w:val="en-GB"/>
        </w:rPr>
      </w:pPr>
    </w:p>
    <w:p w14:paraId="5E8C7418" w14:textId="77777777" w:rsidR="00B94FE3" w:rsidRPr="00575D27" w:rsidRDefault="00B94FE3" w:rsidP="00660021">
      <w:pPr>
        <w:pStyle w:val="Heading1"/>
        <w:numPr>
          <w:ilvl w:val="0"/>
          <w:numId w:val="4"/>
        </w:numPr>
        <w:rPr>
          <w:rFonts w:ascii="Times New Roman" w:hAnsi="Times New Roman" w:cs="Times New Roman"/>
          <w:color w:val="000000" w:themeColor="text1"/>
        </w:rPr>
      </w:pPr>
      <w:r w:rsidRPr="00575D27">
        <w:rPr>
          <w:rFonts w:ascii="Times New Roman" w:hAnsi="Times New Roman" w:cs="Times New Roman"/>
          <w:color w:val="000000" w:themeColor="text1"/>
        </w:rPr>
        <w:t>Non-Functional Testing Approach:</w:t>
      </w:r>
    </w:p>
    <w:p w14:paraId="4D4EAE3C" w14:textId="77777777" w:rsidR="00B94FE3" w:rsidRPr="00575D27" w:rsidRDefault="00B94FE3" w:rsidP="00B94FE3">
      <w:pPr>
        <w:pStyle w:val="Heading2"/>
        <w:rPr>
          <w:rFonts w:ascii="Times New Roman" w:hAnsi="Times New Roman" w:cs="Times New Roman"/>
          <w:color w:val="000000" w:themeColor="text1"/>
        </w:rPr>
      </w:pPr>
      <w:r w:rsidRPr="00575D27">
        <w:rPr>
          <w:rFonts w:ascii="Times New Roman" w:hAnsi="Times New Roman" w:cs="Times New Roman"/>
          <w:color w:val="000000" w:themeColor="text1"/>
        </w:rPr>
        <w:t>Methodology:</w:t>
      </w:r>
    </w:p>
    <w:p w14:paraId="5E7F14C1" w14:textId="77777777" w:rsidR="00B94FE3" w:rsidRPr="00575D27" w:rsidRDefault="00B94FE3" w:rsidP="00B94FE3">
      <w:pPr>
        <w:ind w:left="360"/>
        <w:rPr>
          <w:rFonts w:ascii="Times New Roman" w:eastAsia="Times New Roman" w:hAnsi="Times New Roman" w:cs="Times New Roman"/>
          <w:color w:val="auto"/>
          <w:sz w:val="22"/>
          <w:szCs w:val="24"/>
          <w:lang w:val="en-GB" w:eastAsia="en-GB"/>
        </w:rPr>
      </w:pPr>
      <w:r w:rsidRPr="00575D27">
        <w:rPr>
          <w:rFonts w:ascii="Times New Roman" w:eastAsia="Times New Roman" w:hAnsi="Times New Roman" w:cs="Times New Roman"/>
          <w:color w:val="auto"/>
          <w:sz w:val="22"/>
          <w:szCs w:val="24"/>
          <w:lang w:val="en-GB" w:eastAsia="en-GB"/>
        </w:rPr>
        <w:t>The non-functional testing approach we used include:</w:t>
      </w:r>
    </w:p>
    <w:p w14:paraId="4C4C0B9A" w14:textId="77777777" w:rsidR="00B94FE3" w:rsidRPr="00BB1FCB" w:rsidRDefault="00B94FE3" w:rsidP="00660021">
      <w:pPr>
        <w:pStyle w:val="Heading2"/>
        <w:numPr>
          <w:ilvl w:val="2"/>
          <w:numId w:val="5"/>
        </w:numPr>
        <w:rPr>
          <w:rFonts w:ascii="Times New Roman" w:hAnsi="Times New Roman" w:cs="Times New Roman"/>
          <w:b w:val="0"/>
          <w:color w:val="000000" w:themeColor="text1"/>
          <w:sz w:val="20"/>
        </w:rPr>
      </w:pPr>
      <w:r w:rsidRPr="00BB1FCB">
        <w:rPr>
          <w:rFonts w:ascii="Times New Roman" w:hAnsi="Times New Roman" w:cs="Times New Roman"/>
          <w:b w:val="0"/>
          <w:color w:val="000000" w:themeColor="text1"/>
          <w:sz w:val="20"/>
        </w:rPr>
        <w:t>Load testing</w:t>
      </w:r>
    </w:p>
    <w:p w14:paraId="1C65E478" w14:textId="77777777" w:rsidR="00B94FE3" w:rsidRPr="00BB1FCB" w:rsidRDefault="00B94FE3" w:rsidP="00660021">
      <w:pPr>
        <w:pStyle w:val="Heading2"/>
        <w:numPr>
          <w:ilvl w:val="2"/>
          <w:numId w:val="5"/>
        </w:numPr>
        <w:rPr>
          <w:rFonts w:ascii="Times New Roman" w:hAnsi="Times New Roman" w:cs="Times New Roman"/>
          <w:b w:val="0"/>
          <w:color w:val="000000" w:themeColor="text1"/>
          <w:sz w:val="20"/>
        </w:rPr>
      </w:pPr>
      <w:r w:rsidRPr="00BB1FCB">
        <w:rPr>
          <w:rFonts w:ascii="Times New Roman" w:hAnsi="Times New Roman" w:cs="Times New Roman"/>
          <w:b w:val="0"/>
          <w:color w:val="000000" w:themeColor="text1"/>
          <w:sz w:val="20"/>
        </w:rPr>
        <w:t>Performance testing</w:t>
      </w:r>
    </w:p>
    <w:p w14:paraId="0BFA9B0D" w14:textId="77777777" w:rsidR="00B94FE3" w:rsidRPr="00575D27" w:rsidRDefault="00B94FE3" w:rsidP="00B94FE3">
      <w:pPr>
        <w:pStyle w:val="Heading2"/>
        <w:rPr>
          <w:rFonts w:ascii="Times New Roman" w:hAnsi="Times New Roman" w:cs="Times New Roman"/>
          <w:color w:val="000000" w:themeColor="text1"/>
        </w:rPr>
      </w:pPr>
      <w:r w:rsidRPr="00575D27">
        <w:rPr>
          <w:rFonts w:ascii="Times New Roman" w:hAnsi="Times New Roman" w:cs="Times New Roman"/>
          <w:color w:val="000000" w:themeColor="text1"/>
        </w:rPr>
        <w:t>Tool Selection:</w:t>
      </w:r>
    </w:p>
    <w:p w14:paraId="0351B77D" w14:textId="77777777" w:rsidR="003B6BA3" w:rsidRPr="00575D27" w:rsidRDefault="003B6BA3" w:rsidP="00575D27">
      <w:pPr>
        <w:spacing w:after="240" w:line="240" w:lineRule="auto"/>
        <w:ind w:left="360"/>
        <w:rPr>
          <w:rFonts w:ascii="Times New Roman" w:eastAsia="Times New Roman" w:hAnsi="Times New Roman" w:cs="Times New Roman"/>
          <w:color w:val="auto"/>
          <w:sz w:val="22"/>
          <w:szCs w:val="24"/>
          <w:lang w:val="en-GB" w:eastAsia="en-GB"/>
        </w:rPr>
      </w:pPr>
      <w:r w:rsidRPr="003B6BA3">
        <w:rPr>
          <w:rFonts w:ascii="Times New Roman" w:eastAsia="Times New Roman" w:hAnsi="Times New Roman" w:cs="Times New Roman"/>
          <w:color w:val="auto"/>
          <w:sz w:val="22"/>
          <w:szCs w:val="24"/>
          <w:lang w:val="en-GB" w:eastAsia="en-GB"/>
        </w:rPr>
        <w:t>Selenium's large feature set, intuitive UI, and ability to work with a wide range of devices and programmes made it the ideal choice for the non-functional testing tool. Because of its powerful cross-platform web browser automation capabilities, it's the perfect option for guaranteeing the dependability and efficiency of our web-based systems.</w:t>
      </w:r>
    </w:p>
    <w:p w14:paraId="65391486" w14:textId="2D36AD54" w:rsidR="00575D27" w:rsidRPr="003B6BA3" w:rsidRDefault="00575D27" w:rsidP="00660021">
      <w:pPr>
        <w:pStyle w:val="Heading1"/>
        <w:numPr>
          <w:ilvl w:val="0"/>
          <w:numId w:val="4"/>
        </w:numPr>
        <w:rPr>
          <w:rFonts w:ascii="Times New Roman" w:hAnsi="Times New Roman" w:cs="Times New Roman"/>
          <w:color w:val="000000" w:themeColor="text1"/>
        </w:rPr>
      </w:pPr>
      <w:r w:rsidRPr="00575D27">
        <w:rPr>
          <w:rFonts w:ascii="Times New Roman" w:hAnsi="Times New Roman" w:cs="Times New Roman"/>
          <w:color w:val="000000" w:themeColor="text1"/>
        </w:rPr>
        <w:t>Testing Implementation:</w:t>
      </w:r>
    </w:p>
    <w:p w14:paraId="281AF1D4" w14:textId="16C21F34" w:rsidR="00B94FE3" w:rsidRDefault="00E76B56" w:rsidP="00E76B56">
      <w:pPr>
        <w:pStyle w:val="Heading2"/>
        <w:rPr>
          <w:rFonts w:ascii="Times New Roman" w:hAnsi="Times New Roman" w:cs="Times New Roman"/>
          <w:color w:val="000000" w:themeColor="text1"/>
        </w:rPr>
      </w:pPr>
      <w:r w:rsidRPr="00E76B56">
        <w:rPr>
          <w:rFonts w:ascii="Times New Roman" w:hAnsi="Times New Roman" w:cs="Times New Roman"/>
          <w:color w:val="000000" w:themeColor="text1"/>
        </w:rPr>
        <w:t>Test Case Design for the chosen methodology</w:t>
      </w:r>
      <w:r>
        <w:rPr>
          <w:rFonts w:ascii="Times New Roman" w:hAnsi="Times New Roman" w:cs="Times New Roman"/>
          <w:color w:val="000000" w:themeColor="text1"/>
        </w:rPr>
        <w:t>:</w:t>
      </w:r>
    </w:p>
    <w:p w14:paraId="3033C56A" w14:textId="5247475B" w:rsidR="00E76B56" w:rsidRPr="00E76B56" w:rsidRDefault="00E76B56" w:rsidP="00E76B56">
      <w:pPr>
        <w:ind w:left="360"/>
        <w:rPr>
          <w:rFonts w:ascii="Times New Roman" w:hAnsi="Times New Roman" w:cs="Times New Roman"/>
          <w:b/>
          <w:sz w:val="22"/>
        </w:rPr>
      </w:pPr>
      <w:r w:rsidRPr="00E76B56">
        <w:rPr>
          <w:rFonts w:ascii="Times New Roman" w:hAnsi="Times New Roman" w:cs="Times New Roman"/>
          <w:b/>
          <w:sz w:val="22"/>
        </w:rPr>
        <w:t>Login page Validation:</w:t>
      </w:r>
    </w:p>
    <w:p w14:paraId="6E1B7265" w14:textId="4F1FDEEB" w:rsidR="00E76B56" w:rsidRPr="00E76B56" w:rsidRDefault="00E76B56" w:rsidP="00E76B56">
      <w:pPr>
        <w:ind w:left="360"/>
        <w:rPr>
          <w:rFonts w:ascii="Times New Roman" w:hAnsi="Times New Roman" w:cs="Times New Roman"/>
          <w:b/>
          <w:sz w:val="22"/>
        </w:rPr>
      </w:pPr>
      <w:r w:rsidRPr="00E76B56">
        <w:rPr>
          <w:rFonts w:ascii="Times New Roman" w:hAnsi="Times New Roman" w:cs="Times New Roman"/>
          <w:b/>
          <w:sz w:val="22"/>
          <w:u w:val="single"/>
        </w:rPr>
        <w:t>Test Objective</w:t>
      </w:r>
      <w:r w:rsidRPr="00E76B56">
        <w:rPr>
          <w:rFonts w:ascii="Times New Roman" w:hAnsi="Times New Roman" w:cs="Times New Roman"/>
          <w:b/>
          <w:sz w:val="22"/>
        </w:rPr>
        <w:t>: Verify the functionality and usability of the login page.</w:t>
      </w:r>
    </w:p>
    <w:p w14:paraId="14B7C8BF" w14:textId="52294F1A" w:rsidR="00E76B56" w:rsidRPr="00E76B56" w:rsidRDefault="00E76B56" w:rsidP="00E76B56">
      <w:pPr>
        <w:ind w:left="360"/>
        <w:rPr>
          <w:rFonts w:ascii="Times New Roman" w:hAnsi="Times New Roman" w:cs="Times New Roman"/>
          <w:b/>
          <w:sz w:val="22"/>
        </w:rPr>
      </w:pPr>
      <w:r w:rsidRPr="00E76B56">
        <w:rPr>
          <w:rFonts w:ascii="Times New Roman" w:hAnsi="Times New Roman" w:cs="Times New Roman"/>
          <w:b/>
          <w:sz w:val="22"/>
          <w:u w:val="single"/>
        </w:rPr>
        <w:t>Test steps</w:t>
      </w:r>
      <w:r w:rsidRPr="00E76B56">
        <w:rPr>
          <w:rFonts w:ascii="Times New Roman" w:hAnsi="Times New Roman" w:cs="Times New Roman"/>
          <w:b/>
          <w:sz w:val="22"/>
        </w:rPr>
        <w:t>:</w:t>
      </w:r>
    </w:p>
    <w:p w14:paraId="4B5E8104" w14:textId="77777777" w:rsidR="00E76B56" w:rsidRPr="00892C84" w:rsidRDefault="00E76B56" w:rsidP="00660021">
      <w:pPr>
        <w:pStyle w:val="ListParagraph"/>
        <w:numPr>
          <w:ilvl w:val="0"/>
          <w:numId w:val="6"/>
        </w:numPr>
        <w:rPr>
          <w:rFonts w:ascii="Times New Roman" w:hAnsi="Times New Roman" w:cs="Times New Roman"/>
          <w:sz w:val="22"/>
        </w:rPr>
      </w:pPr>
      <w:r w:rsidRPr="00892C84">
        <w:rPr>
          <w:rFonts w:ascii="Times New Roman" w:hAnsi="Times New Roman" w:cs="Times New Roman"/>
          <w:sz w:val="22"/>
        </w:rPr>
        <w:t>Open the browser and navigate to the login page URL.</w:t>
      </w:r>
    </w:p>
    <w:p w14:paraId="48E1544A" w14:textId="77777777" w:rsidR="00E76B56" w:rsidRPr="00892C84" w:rsidRDefault="00E76B56" w:rsidP="00660021">
      <w:pPr>
        <w:pStyle w:val="ListParagraph"/>
        <w:numPr>
          <w:ilvl w:val="0"/>
          <w:numId w:val="6"/>
        </w:numPr>
        <w:rPr>
          <w:rFonts w:ascii="Times New Roman" w:hAnsi="Times New Roman" w:cs="Times New Roman"/>
          <w:sz w:val="22"/>
        </w:rPr>
      </w:pPr>
      <w:r w:rsidRPr="00892C84">
        <w:rPr>
          <w:rFonts w:ascii="Times New Roman" w:hAnsi="Times New Roman" w:cs="Times New Roman"/>
          <w:sz w:val="22"/>
        </w:rPr>
        <w:t>Enter valid credentials and click login.</w:t>
      </w:r>
    </w:p>
    <w:p w14:paraId="03C953E1" w14:textId="77777777" w:rsidR="00E76B56" w:rsidRPr="00892C84" w:rsidRDefault="00E76B56" w:rsidP="00660021">
      <w:pPr>
        <w:pStyle w:val="ListParagraph"/>
        <w:numPr>
          <w:ilvl w:val="0"/>
          <w:numId w:val="6"/>
        </w:numPr>
        <w:rPr>
          <w:rFonts w:ascii="Times New Roman" w:hAnsi="Times New Roman" w:cs="Times New Roman"/>
          <w:sz w:val="22"/>
        </w:rPr>
      </w:pPr>
      <w:r w:rsidRPr="00892C84">
        <w:rPr>
          <w:rFonts w:ascii="Times New Roman" w:hAnsi="Times New Roman" w:cs="Times New Roman"/>
          <w:sz w:val="22"/>
        </w:rPr>
        <w:t>Verify successful login and redirection to the homepage/dashboard.</w:t>
      </w:r>
    </w:p>
    <w:p w14:paraId="0A6570CA" w14:textId="77777777" w:rsidR="00E76B56" w:rsidRPr="00892C84" w:rsidRDefault="00E76B56" w:rsidP="00660021">
      <w:pPr>
        <w:pStyle w:val="ListParagraph"/>
        <w:numPr>
          <w:ilvl w:val="0"/>
          <w:numId w:val="6"/>
        </w:numPr>
        <w:rPr>
          <w:rFonts w:ascii="Times New Roman" w:hAnsi="Times New Roman" w:cs="Times New Roman"/>
          <w:sz w:val="22"/>
        </w:rPr>
      </w:pPr>
      <w:r w:rsidRPr="00892C84">
        <w:rPr>
          <w:rFonts w:ascii="Times New Roman" w:hAnsi="Times New Roman" w:cs="Times New Roman"/>
          <w:sz w:val="22"/>
        </w:rPr>
        <w:t>Log out and verify redirection to the login page.</w:t>
      </w:r>
    </w:p>
    <w:p w14:paraId="15CC7822" w14:textId="002DC1CC" w:rsidR="00E76B56" w:rsidRPr="00E76B56" w:rsidRDefault="00E76B56" w:rsidP="00E76B56">
      <w:pPr>
        <w:rPr>
          <w:rFonts w:ascii="Times New Roman" w:hAnsi="Times New Roman" w:cs="Times New Roman"/>
          <w:sz w:val="20"/>
        </w:rPr>
      </w:pPr>
      <w:r w:rsidRPr="00E76B56">
        <w:rPr>
          <w:rFonts w:ascii="Times New Roman" w:hAnsi="Times New Roman" w:cs="Times New Roman"/>
          <w:sz w:val="20"/>
        </w:rPr>
        <w:t xml:space="preserve">      </w:t>
      </w:r>
    </w:p>
    <w:p w14:paraId="52B64CD1" w14:textId="1FF74E70" w:rsidR="00E76B56" w:rsidRPr="00E76B56" w:rsidRDefault="00E76B56" w:rsidP="00E76B56">
      <w:pPr>
        <w:ind w:left="360"/>
        <w:rPr>
          <w:rFonts w:ascii="Times New Roman" w:hAnsi="Times New Roman" w:cs="Times New Roman"/>
          <w:b/>
          <w:sz w:val="22"/>
        </w:rPr>
      </w:pPr>
      <w:r w:rsidRPr="00E76B56">
        <w:rPr>
          <w:rFonts w:ascii="Times New Roman" w:hAnsi="Times New Roman" w:cs="Times New Roman"/>
          <w:b/>
          <w:sz w:val="22"/>
          <w:u w:val="single"/>
        </w:rPr>
        <w:t>Test Data</w:t>
      </w:r>
      <w:r w:rsidRPr="00E76B56">
        <w:rPr>
          <w:rFonts w:ascii="Times New Roman" w:hAnsi="Times New Roman" w:cs="Times New Roman"/>
          <w:b/>
          <w:sz w:val="22"/>
        </w:rPr>
        <w:t>: Valid Username and Password.</w:t>
      </w:r>
    </w:p>
    <w:p w14:paraId="6D88D3BC" w14:textId="4EB3D324" w:rsidR="00E76B56" w:rsidRPr="00E76B56" w:rsidRDefault="00E76B56" w:rsidP="00E76B56">
      <w:pPr>
        <w:ind w:left="360"/>
        <w:rPr>
          <w:rFonts w:ascii="Times New Roman" w:hAnsi="Times New Roman" w:cs="Times New Roman"/>
          <w:b/>
          <w:sz w:val="22"/>
        </w:rPr>
      </w:pPr>
      <w:r w:rsidRPr="00E76B56">
        <w:rPr>
          <w:rFonts w:ascii="Times New Roman" w:hAnsi="Times New Roman" w:cs="Times New Roman"/>
          <w:b/>
          <w:sz w:val="22"/>
          <w:u w:val="single"/>
        </w:rPr>
        <w:t>Expected Result</w:t>
      </w:r>
      <w:r w:rsidRPr="00E76B56">
        <w:rPr>
          <w:rFonts w:ascii="Times New Roman" w:hAnsi="Times New Roman" w:cs="Times New Roman"/>
          <w:b/>
          <w:sz w:val="22"/>
        </w:rPr>
        <w:t>:</w:t>
      </w:r>
    </w:p>
    <w:p w14:paraId="63B7FABF" w14:textId="7230831D" w:rsidR="00E76B56" w:rsidRPr="00892C84" w:rsidRDefault="00892C84" w:rsidP="00660021">
      <w:pPr>
        <w:pStyle w:val="ListParagraph"/>
        <w:numPr>
          <w:ilvl w:val="0"/>
          <w:numId w:val="7"/>
        </w:numPr>
        <w:rPr>
          <w:b/>
          <w:sz w:val="24"/>
        </w:rPr>
      </w:pPr>
      <w:r w:rsidRPr="00892C84">
        <w:rPr>
          <w:rFonts w:ascii="Times New Roman" w:hAnsi="Times New Roman" w:cs="Times New Roman"/>
          <w:sz w:val="22"/>
        </w:rPr>
        <w:t>Login Page works as it should</w:t>
      </w:r>
    </w:p>
    <w:p w14:paraId="4A22D6B6" w14:textId="288A9106" w:rsidR="00892C84" w:rsidRPr="00892C84" w:rsidRDefault="00892C84" w:rsidP="00660021">
      <w:pPr>
        <w:pStyle w:val="ListParagraph"/>
        <w:numPr>
          <w:ilvl w:val="0"/>
          <w:numId w:val="7"/>
        </w:numPr>
        <w:rPr>
          <w:b/>
          <w:sz w:val="24"/>
        </w:rPr>
      </w:pPr>
      <w:r>
        <w:rPr>
          <w:rFonts w:ascii="Times New Roman" w:hAnsi="Times New Roman" w:cs="Times New Roman"/>
          <w:sz w:val="22"/>
        </w:rPr>
        <w:t>User is logged in and redirected to the dashboard</w:t>
      </w:r>
    </w:p>
    <w:p w14:paraId="7B15E2D7" w14:textId="05460DFF" w:rsidR="00892C84" w:rsidRDefault="00892C84" w:rsidP="00892C84">
      <w:pPr>
        <w:rPr>
          <w:b/>
          <w:sz w:val="24"/>
        </w:rPr>
      </w:pPr>
      <w:r>
        <w:rPr>
          <w:b/>
          <w:sz w:val="24"/>
        </w:rPr>
        <w:t xml:space="preserve">  </w:t>
      </w:r>
    </w:p>
    <w:p w14:paraId="6B93AC07" w14:textId="77777777" w:rsidR="00892C84" w:rsidRPr="00892C84" w:rsidRDefault="00892C84" w:rsidP="00892C84">
      <w:pPr>
        <w:rPr>
          <w:b/>
          <w:sz w:val="24"/>
        </w:rPr>
      </w:pPr>
    </w:p>
    <w:p w14:paraId="11AC41D4" w14:textId="22DE15CC" w:rsidR="00892C84" w:rsidRDefault="00892C84" w:rsidP="00892C84">
      <w:pPr>
        <w:ind w:left="360"/>
        <w:rPr>
          <w:rFonts w:ascii="Times New Roman" w:hAnsi="Times New Roman" w:cs="Times New Roman"/>
          <w:b/>
          <w:sz w:val="22"/>
        </w:rPr>
      </w:pPr>
      <w:r>
        <w:rPr>
          <w:rFonts w:ascii="Times New Roman" w:hAnsi="Times New Roman" w:cs="Times New Roman"/>
          <w:b/>
          <w:sz w:val="22"/>
          <w:u w:val="single"/>
        </w:rPr>
        <w:lastRenderedPageBreak/>
        <w:t>Test Environment</w:t>
      </w:r>
      <w:r w:rsidRPr="00E76B56">
        <w:rPr>
          <w:rFonts w:ascii="Times New Roman" w:hAnsi="Times New Roman" w:cs="Times New Roman"/>
          <w:b/>
          <w:sz w:val="22"/>
        </w:rPr>
        <w:t>:</w:t>
      </w:r>
      <w:r>
        <w:rPr>
          <w:rFonts w:ascii="Times New Roman" w:hAnsi="Times New Roman" w:cs="Times New Roman"/>
          <w:b/>
          <w:sz w:val="22"/>
        </w:rPr>
        <w:t xml:space="preserve"> Selenium IDE</w:t>
      </w:r>
    </w:p>
    <w:p w14:paraId="3CF706A8" w14:textId="339F57FA" w:rsidR="00892C84" w:rsidRPr="00892C84" w:rsidRDefault="00892C84" w:rsidP="00892C84">
      <w:pPr>
        <w:pStyle w:val="Heading2"/>
        <w:rPr>
          <w:rFonts w:ascii="Times New Roman" w:hAnsi="Times New Roman" w:cs="Times New Roman"/>
          <w:color w:val="000000" w:themeColor="text1"/>
        </w:rPr>
      </w:pPr>
      <w:r w:rsidRPr="00892C84">
        <w:rPr>
          <w:rFonts w:ascii="Times New Roman" w:hAnsi="Times New Roman" w:cs="Times New Roman"/>
          <w:color w:val="000000" w:themeColor="text1"/>
        </w:rPr>
        <w:t>Tool Configuration:</w:t>
      </w:r>
    </w:p>
    <w:p w14:paraId="51E9DD1B" w14:textId="360F38DA"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Install Selenium IDE:</w:t>
      </w:r>
      <w:r w:rsidRPr="00892C84">
        <w:rPr>
          <w:rFonts w:ascii="Times New Roman" w:hAnsi="Times New Roman" w:cs="Times New Roman"/>
        </w:rPr>
        <w:t xml:space="preserve"> </w:t>
      </w:r>
      <w:r w:rsidRPr="00892C84">
        <w:rPr>
          <w:rFonts w:ascii="Times New Roman" w:hAnsi="Times New Roman" w:cs="Times New Roman"/>
          <w:sz w:val="22"/>
        </w:rPr>
        <w:t>Install Selenium IDE extension from the Chrome Web Store or Firefox Add-ons, depending on your browser.</w:t>
      </w:r>
    </w:p>
    <w:p w14:paraId="51921F7F" w14:textId="308F8BBD"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Open Selenium IDE:</w:t>
      </w:r>
      <w:r w:rsidRPr="00892C84">
        <w:rPr>
          <w:rFonts w:ascii="Times New Roman" w:hAnsi="Times New Roman" w:cs="Times New Roman"/>
        </w:rPr>
        <w:t xml:space="preserve"> </w:t>
      </w:r>
      <w:r w:rsidRPr="00892C84">
        <w:rPr>
          <w:rFonts w:ascii="Times New Roman" w:hAnsi="Times New Roman" w:cs="Times New Roman"/>
          <w:sz w:val="22"/>
        </w:rPr>
        <w:t>Launch Selenium IDE from the browser's extension toolbar after installation.</w:t>
      </w:r>
    </w:p>
    <w:p w14:paraId="40E3E44F" w14:textId="6385FAF7" w:rsidR="00892C84" w:rsidRPr="00892C84" w:rsidRDefault="00892C84" w:rsidP="00892C84">
      <w:pPr>
        <w:ind w:left="360"/>
        <w:rPr>
          <w:rFonts w:ascii="Times New Roman" w:hAnsi="Times New Roman" w:cs="Times New Roman"/>
        </w:rPr>
      </w:pPr>
      <w:r w:rsidRPr="00892C84">
        <w:rPr>
          <w:rFonts w:ascii="Times New Roman" w:hAnsi="Times New Roman" w:cs="Times New Roman"/>
          <w:b/>
          <w:bCs/>
          <w:color w:val="000000" w:themeColor="text1"/>
          <w:sz w:val="24"/>
        </w:rPr>
        <w:t>Set Base URL</w:t>
      </w:r>
      <w:r w:rsidRPr="00892C84">
        <w:rPr>
          <w:rFonts w:ascii="Times New Roman" w:hAnsi="Times New Roman" w:cs="Times New Roman"/>
          <w:sz w:val="22"/>
        </w:rPr>
        <w:t>: Set the base URL of your application (e.g., the URL of the login page) in the Base URL field.</w:t>
      </w:r>
    </w:p>
    <w:p w14:paraId="6AEBBA45" w14:textId="7C0599CD"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Record Test:</w:t>
      </w:r>
      <w:r w:rsidRPr="00892C84">
        <w:rPr>
          <w:rFonts w:ascii="Times New Roman" w:hAnsi="Times New Roman" w:cs="Times New Roman"/>
        </w:rPr>
        <w:t xml:space="preserve"> </w:t>
      </w:r>
      <w:r w:rsidRPr="00892C84">
        <w:rPr>
          <w:rFonts w:ascii="Times New Roman" w:hAnsi="Times New Roman" w:cs="Times New Roman"/>
          <w:sz w:val="22"/>
        </w:rPr>
        <w:t>Click on the Record button to start recording your test steps.</w:t>
      </w:r>
    </w:p>
    <w:p w14:paraId="27340F29" w14:textId="225C2475" w:rsidR="00892C84" w:rsidRPr="00892C84" w:rsidRDefault="00892C84" w:rsidP="00892C84">
      <w:pPr>
        <w:ind w:left="360"/>
        <w:rPr>
          <w:rFonts w:ascii="Times New Roman" w:hAnsi="Times New Roman" w:cs="Times New Roman"/>
        </w:rPr>
      </w:pPr>
      <w:r w:rsidRPr="00892C84">
        <w:rPr>
          <w:rFonts w:ascii="Times New Roman" w:hAnsi="Times New Roman" w:cs="Times New Roman"/>
          <w:b/>
          <w:bCs/>
          <w:color w:val="000000" w:themeColor="text1"/>
          <w:sz w:val="24"/>
        </w:rPr>
        <w:t>Navigate to Login Page:</w:t>
      </w:r>
      <w:r w:rsidRPr="00892C84">
        <w:rPr>
          <w:rFonts w:ascii="Times New Roman" w:hAnsi="Times New Roman" w:cs="Times New Roman"/>
        </w:rPr>
        <w:t xml:space="preserve"> Navigate to the login page of your application by entering the URL or clicking through the application.</w:t>
      </w:r>
    </w:p>
    <w:p w14:paraId="2AA4CBBF" w14:textId="506E8FC0"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Record Login Steps</w:t>
      </w:r>
      <w:r w:rsidRPr="00892C84">
        <w:rPr>
          <w:rFonts w:ascii="Times New Roman" w:hAnsi="Times New Roman" w:cs="Times New Roman"/>
          <w:sz w:val="22"/>
        </w:rPr>
        <w:t>: Perform the login actions such as entering username, password, and clicking the login button while Selenium IDE records your actions.</w:t>
      </w:r>
    </w:p>
    <w:p w14:paraId="3942730E" w14:textId="1DF2BFE4"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Verify Login:</w:t>
      </w:r>
      <w:r w:rsidRPr="00892C84">
        <w:rPr>
          <w:rFonts w:ascii="Times New Roman" w:hAnsi="Times New Roman" w:cs="Times New Roman"/>
        </w:rPr>
        <w:t xml:space="preserve"> </w:t>
      </w:r>
      <w:r w:rsidRPr="00892C84">
        <w:rPr>
          <w:rFonts w:ascii="Times New Roman" w:hAnsi="Times New Roman" w:cs="Times New Roman"/>
          <w:sz w:val="22"/>
        </w:rPr>
        <w:t>Add verification steps to ensure successful login and redirection to the dashboard/homepage.</w:t>
      </w:r>
    </w:p>
    <w:p w14:paraId="79ABBE9C" w14:textId="302BEB47"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Stop Recording:</w:t>
      </w:r>
      <w:r w:rsidRPr="00892C84">
        <w:rPr>
          <w:rFonts w:ascii="Times New Roman" w:hAnsi="Times New Roman" w:cs="Times New Roman"/>
        </w:rPr>
        <w:t xml:space="preserve"> </w:t>
      </w:r>
      <w:r w:rsidRPr="00892C84">
        <w:rPr>
          <w:rFonts w:ascii="Times New Roman" w:hAnsi="Times New Roman" w:cs="Times New Roman"/>
          <w:sz w:val="22"/>
        </w:rPr>
        <w:t>Click on the Stop button to stop recording once you have completed recording the test steps.</w:t>
      </w:r>
    </w:p>
    <w:p w14:paraId="7222785C" w14:textId="0352C33C"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Save Test Case:</w:t>
      </w:r>
      <w:r w:rsidRPr="00892C84">
        <w:rPr>
          <w:rFonts w:ascii="Times New Roman" w:hAnsi="Times New Roman" w:cs="Times New Roman"/>
        </w:rPr>
        <w:t xml:space="preserve"> </w:t>
      </w:r>
      <w:r w:rsidRPr="00892C84">
        <w:rPr>
          <w:rFonts w:ascii="Times New Roman" w:hAnsi="Times New Roman" w:cs="Times New Roman"/>
          <w:sz w:val="22"/>
        </w:rPr>
        <w:t>Save your test case with an appropriate name that reflects its purpose (e.g., "Login Page Test").</w:t>
      </w:r>
    </w:p>
    <w:p w14:paraId="066F1CAA" w14:textId="5CB23CCB" w:rsidR="00892C84" w:rsidRPr="00892C84" w:rsidRDefault="00892C84" w:rsidP="00892C84">
      <w:pPr>
        <w:ind w:left="360"/>
        <w:rPr>
          <w:rFonts w:ascii="Times New Roman" w:hAnsi="Times New Roman" w:cs="Times New Roman"/>
          <w:sz w:val="22"/>
        </w:rPr>
      </w:pPr>
      <w:r w:rsidRPr="00892C84">
        <w:rPr>
          <w:rFonts w:ascii="Times New Roman" w:hAnsi="Times New Roman" w:cs="Times New Roman"/>
          <w:b/>
          <w:bCs/>
          <w:color w:val="000000" w:themeColor="text1"/>
          <w:sz w:val="24"/>
        </w:rPr>
        <w:t>Execute Test Case:</w:t>
      </w:r>
      <w:r w:rsidRPr="00892C84">
        <w:rPr>
          <w:rFonts w:ascii="Times New Roman" w:hAnsi="Times New Roman" w:cs="Times New Roman"/>
        </w:rPr>
        <w:t xml:space="preserve"> </w:t>
      </w:r>
      <w:r w:rsidRPr="00892C84">
        <w:rPr>
          <w:rFonts w:ascii="Times New Roman" w:hAnsi="Times New Roman" w:cs="Times New Roman"/>
          <w:sz w:val="22"/>
        </w:rPr>
        <w:t>Execute the test case to verify that it runs without errors and performs the login actions correctly.</w:t>
      </w:r>
    </w:p>
    <w:p w14:paraId="515BF055" w14:textId="76CF7151" w:rsidR="00E76B56" w:rsidRDefault="00B71499" w:rsidP="00660021">
      <w:pPr>
        <w:pStyle w:val="Heading1"/>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results and analysis:</w:t>
      </w:r>
    </w:p>
    <w:p w14:paraId="3949762C" w14:textId="52A2A24D" w:rsidR="00E76B56" w:rsidRPr="00B71499" w:rsidRDefault="00B71499" w:rsidP="00B71499">
      <w:pPr>
        <w:pStyle w:val="Heading2"/>
        <w:tabs>
          <w:tab w:val="clear" w:pos="785"/>
          <w:tab w:val="num" w:pos="720"/>
        </w:tabs>
        <w:ind w:left="720"/>
        <w:rPr>
          <w:rFonts w:ascii="Times New Roman" w:hAnsi="Times New Roman" w:cs="Times New Roman"/>
          <w:color w:val="000000" w:themeColor="text1"/>
        </w:rPr>
      </w:pPr>
      <w:r w:rsidRPr="00B71499">
        <w:rPr>
          <w:rFonts w:ascii="Times New Roman" w:hAnsi="Times New Roman" w:cs="Times New Roman"/>
          <w:color w:val="000000" w:themeColor="text1"/>
        </w:rPr>
        <w:t>Data collection and Interpretation:</w:t>
      </w:r>
    </w:p>
    <w:p w14:paraId="14A82C25" w14:textId="397A2891" w:rsidR="00B71499" w:rsidRPr="00B71499" w:rsidRDefault="00B71499" w:rsidP="00B71499">
      <w:pPr>
        <w:ind w:left="360"/>
        <w:rPr>
          <w:rFonts w:ascii="Times New Roman" w:hAnsi="Times New Roman" w:cs="Times New Roman"/>
          <w:sz w:val="22"/>
        </w:rPr>
      </w:pPr>
      <w:r w:rsidRPr="00B71499">
        <w:rPr>
          <w:rFonts w:ascii="Times New Roman" w:hAnsi="Times New Roman" w:cs="Times New Roman"/>
          <w:sz w:val="22"/>
        </w:rPr>
        <w:t>Test results were collected and analyzed to identify any discrepancies or issues with login functionality or search engine performance.</w:t>
      </w:r>
    </w:p>
    <w:p w14:paraId="179F3AE2" w14:textId="6402B9FF" w:rsidR="00B71499" w:rsidRDefault="00B71499" w:rsidP="00B71499">
      <w:pPr>
        <w:pStyle w:val="Heading2"/>
        <w:tabs>
          <w:tab w:val="clear" w:pos="785"/>
          <w:tab w:val="num" w:pos="720"/>
        </w:tabs>
        <w:ind w:left="720"/>
        <w:rPr>
          <w:rFonts w:ascii="Times New Roman" w:hAnsi="Times New Roman" w:cs="Times New Roman"/>
          <w:color w:val="000000" w:themeColor="text1"/>
        </w:rPr>
      </w:pPr>
      <w:r w:rsidRPr="00B71499">
        <w:rPr>
          <w:rFonts w:ascii="Times New Roman" w:hAnsi="Times New Roman" w:cs="Times New Roman"/>
          <w:color w:val="000000" w:themeColor="text1"/>
        </w:rPr>
        <w:t>Identification of Bottlenecks and Issues</w:t>
      </w:r>
      <w:r>
        <w:rPr>
          <w:rFonts w:ascii="Times New Roman" w:hAnsi="Times New Roman" w:cs="Times New Roman"/>
          <w:color w:val="000000" w:themeColor="text1"/>
        </w:rPr>
        <w:t>:</w:t>
      </w:r>
    </w:p>
    <w:p w14:paraId="323CDD4E" w14:textId="4F9EF69A" w:rsidR="00B71499" w:rsidRPr="00B71499" w:rsidRDefault="00B71499" w:rsidP="00B71499">
      <w:pPr>
        <w:ind w:left="360"/>
        <w:rPr>
          <w:rFonts w:ascii="Times New Roman" w:hAnsi="Times New Roman" w:cs="Times New Roman"/>
          <w:sz w:val="22"/>
        </w:rPr>
      </w:pPr>
      <w:r w:rsidRPr="00B71499">
        <w:rPr>
          <w:rFonts w:ascii="Times New Roman" w:hAnsi="Times New Roman" w:cs="Times New Roman"/>
          <w:sz w:val="22"/>
        </w:rPr>
        <w:t>According to the test results there were no problems identified. The login page successfully signed in and displayed the dashboard. Wikipedia’s search engine was also working perfectly.</w:t>
      </w:r>
    </w:p>
    <w:p w14:paraId="4D15926B" w14:textId="77777777" w:rsidR="00B71499" w:rsidRDefault="00B71499" w:rsidP="00B71499"/>
    <w:p w14:paraId="0BED1A90" w14:textId="77777777" w:rsidR="00B71499" w:rsidRDefault="00B71499" w:rsidP="00B71499"/>
    <w:p w14:paraId="39834B9E" w14:textId="58BBCC64" w:rsidR="00B71499" w:rsidRDefault="00B71499" w:rsidP="00660021">
      <w:pPr>
        <w:pStyle w:val="Heading1"/>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lastRenderedPageBreak/>
        <w:t>recommendations and improvements:</w:t>
      </w:r>
    </w:p>
    <w:p w14:paraId="095984C3" w14:textId="6D218041" w:rsidR="007C5717" w:rsidRDefault="007C5717" w:rsidP="007C5717">
      <w:pPr>
        <w:pStyle w:val="Heading2"/>
        <w:tabs>
          <w:tab w:val="clear" w:pos="785"/>
          <w:tab w:val="num" w:pos="720"/>
        </w:tabs>
        <w:ind w:left="720"/>
        <w:rPr>
          <w:rFonts w:ascii="Times New Roman" w:hAnsi="Times New Roman" w:cs="Times New Roman"/>
          <w:color w:val="000000" w:themeColor="text1"/>
        </w:rPr>
      </w:pPr>
      <w:r w:rsidRPr="007C5717">
        <w:rPr>
          <w:rFonts w:ascii="Times New Roman" w:hAnsi="Times New Roman" w:cs="Times New Roman"/>
          <w:color w:val="000000" w:themeColor="text1"/>
        </w:rPr>
        <w:t>Based on Testing Results:</w:t>
      </w:r>
    </w:p>
    <w:p w14:paraId="60991E05" w14:textId="07FF528C" w:rsidR="007C5717" w:rsidRPr="007C5717" w:rsidRDefault="007C5717" w:rsidP="007C5717">
      <w:pPr>
        <w:ind w:left="360"/>
        <w:rPr>
          <w:rFonts w:ascii="Times New Roman" w:hAnsi="Times New Roman" w:cs="Times New Roman"/>
          <w:sz w:val="22"/>
        </w:rPr>
      </w:pPr>
      <w:r w:rsidRPr="007C5717">
        <w:rPr>
          <w:rFonts w:ascii="Times New Roman" w:hAnsi="Times New Roman" w:cs="Times New Roman"/>
          <w:sz w:val="22"/>
        </w:rPr>
        <w:t>Recommendation for improvements include optimizing the login page loading times and refining the search engine algorithms to enhance result accuracy.</w:t>
      </w:r>
    </w:p>
    <w:p w14:paraId="53087F0F" w14:textId="67B1F0FD" w:rsidR="007C5717" w:rsidRDefault="007C5717" w:rsidP="007C5717">
      <w:pPr>
        <w:pStyle w:val="Heading2"/>
        <w:tabs>
          <w:tab w:val="clear" w:pos="785"/>
          <w:tab w:val="num" w:pos="720"/>
        </w:tabs>
        <w:ind w:left="720"/>
        <w:rPr>
          <w:rFonts w:ascii="Times New Roman" w:hAnsi="Times New Roman" w:cs="Times New Roman"/>
          <w:color w:val="000000" w:themeColor="text1"/>
        </w:rPr>
      </w:pPr>
      <w:r w:rsidRPr="007C5717">
        <w:rPr>
          <w:rFonts w:ascii="Times New Roman" w:hAnsi="Times New Roman" w:cs="Times New Roman"/>
          <w:color w:val="000000" w:themeColor="text1"/>
        </w:rPr>
        <w:t>Potential Solutions for the Identified Issues:</w:t>
      </w:r>
    </w:p>
    <w:p w14:paraId="6EB66E4A" w14:textId="7F0EA201" w:rsidR="007C5717" w:rsidRDefault="007C5717" w:rsidP="007C5717">
      <w:pPr>
        <w:ind w:left="360"/>
        <w:rPr>
          <w:rFonts w:ascii="Times New Roman" w:hAnsi="Times New Roman" w:cs="Times New Roman"/>
          <w:sz w:val="22"/>
        </w:rPr>
      </w:pPr>
      <w:r w:rsidRPr="007C5717">
        <w:rPr>
          <w:rFonts w:ascii="Times New Roman" w:hAnsi="Times New Roman" w:cs="Times New Roman"/>
          <w:sz w:val="22"/>
        </w:rPr>
        <w:t>Solutions such as caching frequently accessed data and implementing advanced search algorithms could address identified issues.</w:t>
      </w:r>
    </w:p>
    <w:p w14:paraId="4F90BF7B" w14:textId="5591983C" w:rsidR="007C5717" w:rsidRDefault="007C5717" w:rsidP="00660021">
      <w:pPr>
        <w:pStyle w:val="Heading1"/>
        <w:numPr>
          <w:ilvl w:val="0"/>
          <w:numId w:val="4"/>
        </w:numPr>
        <w:rPr>
          <w:rFonts w:ascii="Times New Roman" w:hAnsi="Times New Roman" w:cs="Times New Roman"/>
          <w:color w:val="000000" w:themeColor="text1"/>
        </w:rPr>
      </w:pPr>
      <w:r w:rsidRPr="007C5717">
        <w:rPr>
          <w:rFonts w:ascii="Times New Roman" w:hAnsi="Times New Roman" w:cs="Times New Roman"/>
          <w:color w:val="000000" w:themeColor="text1"/>
        </w:rPr>
        <w:t>Conclusion:</w:t>
      </w:r>
    </w:p>
    <w:p w14:paraId="15A432ED" w14:textId="16ED48FD" w:rsidR="00660021" w:rsidRPr="00660021" w:rsidRDefault="00660021" w:rsidP="00660021">
      <w:pPr>
        <w:pStyle w:val="Heading2"/>
        <w:tabs>
          <w:tab w:val="clear" w:pos="785"/>
          <w:tab w:val="num" w:pos="720"/>
        </w:tabs>
        <w:ind w:left="720"/>
        <w:rPr>
          <w:rFonts w:ascii="Times New Roman" w:hAnsi="Times New Roman" w:cs="Times New Roman"/>
          <w:color w:val="000000" w:themeColor="text1"/>
        </w:rPr>
      </w:pPr>
      <w:r w:rsidRPr="00660021">
        <w:rPr>
          <w:rFonts w:ascii="Times New Roman" w:hAnsi="Times New Roman" w:cs="Times New Roman"/>
          <w:color w:val="000000" w:themeColor="text1"/>
        </w:rPr>
        <w:t>Project summary and Key Learnings:</w:t>
      </w:r>
    </w:p>
    <w:p w14:paraId="7EE0F393" w14:textId="6AB0E9B5" w:rsidR="00660021" w:rsidRPr="00660021" w:rsidRDefault="00660021" w:rsidP="00660021">
      <w:pPr>
        <w:ind w:left="360"/>
        <w:rPr>
          <w:rFonts w:ascii="Times New Roman" w:hAnsi="Times New Roman" w:cs="Times New Roman"/>
          <w:sz w:val="22"/>
        </w:rPr>
      </w:pPr>
      <w:r w:rsidRPr="00660021">
        <w:rPr>
          <w:rFonts w:ascii="Times New Roman" w:hAnsi="Times New Roman" w:cs="Times New Roman"/>
          <w:sz w:val="22"/>
        </w:rPr>
        <w:t>The tes</w:t>
      </w:r>
      <w:r>
        <w:rPr>
          <w:rFonts w:ascii="Times New Roman" w:hAnsi="Times New Roman" w:cs="Times New Roman"/>
          <w:sz w:val="22"/>
        </w:rPr>
        <w:t>t</w:t>
      </w:r>
      <w:r w:rsidRPr="00660021">
        <w:rPr>
          <w:rFonts w:ascii="Times New Roman" w:hAnsi="Times New Roman" w:cs="Times New Roman"/>
          <w:sz w:val="22"/>
        </w:rPr>
        <w:t>ing process provided insights into the functionality and usability of the Air University login page and the Wikipedia search engine.</w:t>
      </w:r>
    </w:p>
    <w:p w14:paraId="165AA23A" w14:textId="43482523" w:rsidR="00660021" w:rsidRPr="00660021" w:rsidRDefault="00660021" w:rsidP="00660021">
      <w:pPr>
        <w:pStyle w:val="Heading2"/>
        <w:tabs>
          <w:tab w:val="clear" w:pos="785"/>
          <w:tab w:val="num" w:pos="720"/>
        </w:tabs>
        <w:ind w:left="720"/>
        <w:rPr>
          <w:rFonts w:ascii="Times New Roman" w:hAnsi="Times New Roman" w:cs="Times New Roman"/>
          <w:color w:val="000000" w:themeColor="text1"/>
        </w:rPr>
      </w:pPr>
      <w:r w:rsidRPr="00660021">
        <w:rPr>
          <w:rFonts w:ascii="Times New Roman" w:hAnsi="Times New Roman" w:cs="Times New Roman"/>
          <w:color w:val="000000" w:themeColor="text1"/>
        </w:rPr>
        <w:t>Future Considerations:</w:t>
      </w:r>
    </w:p>
    <w:p w14:paraId="256F8B85" w14:textId="24E90113" w:rsidR="00660021" w:rsidRDefault="00660021" w:rsidP="00660021">
      <w:pPr>
        <w:ind w:left="360"/>
        <w:rPr>
          <w:rFonts w:ascii="Times New Roman" w:hAnsi="Times New Roman" w:cs="Times New Roman"/>
          <w:sz w:val="22"/>
        </w:rPr>
      </w:pPr>
      <w:r w:rsidRPr="00660021">
        <w:rPr>
          <w:rFonts w:ascii="Times New Roman" w:hAnsi="Times New Roman" w:cs="Times New Roman"/>
          <w:sz w:val="22"/>
        </w:rPr>
        <w:t>Future testing could focus on further optimizing performance and refining user experience based on the recommendations provided in this report.</w:t>
      </w:r>
    </w:p>
    <w:p w14:paraId="2002C269" w14:textId="5E021179" w:rsidR="00660021" w:rsidRDefault="00660021" w:rsidP="00660021">
      <w:pPr>
        <w:pStyle w:val="Heading1"/>
        <w:numPr>
          <w:ilvl w:val="0"/>
          <w:numId w:val="4"/>
        </w:numPr>
        <w:rPr>
          <w:rFonts w:ascii="Times New Roman" w:hAnsi="Times New Roman" w:cs="Times New Roman"/>
          <w:color w:val="000000" w:themeColor="text1"/>
        </w:rPr>
      </w:pPr>
      <w:r w:rsidRPr="00660021">
        <w:rPr>
          <w:rFonts w:ascii="Times New Roman" w:hAnsi="Times New Roman" w:cs="Times New Roman"/>
          <w:color w:val="000000" w:themeColor="text1"/>
        </w:rPr>
        <w:t>Appendices:</w:t>
      </w:r>
    </w:p>
    <w:p w14:paraId="22B6E87F" w14:textId="742FC018" w:rsidR="00660021" w:rsidRDefault="00660021" w:rsidP="00660021">
      <w:pPr>
        <w:pStyle w:val="Heading2"/>
        <w:numPr>
          <w:ilvl w:val="0"/>
          <w:numId w:val="0"/>
        </w:numPr>
        <w:ind w:left="785" w:hanging="360"/>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Detailed screenshots and additional data collected during the testing process are given below:</w:t>
      </w:r>
    </w:p>
    <w:p w14:paraId="6F07AC9E" w14:textId="366B57C6" w:rsidR="00BB1FCB" w:rsidRDefault="00252D90" w:rsidP="00252D90">
      <w:pPr>
        <w:jc w:val="center"/>
      </w:pPr>
      <w:r>
        <w:rPr>
          <w:noProof/>
          <w:lang w:val="en-GB" w:eastAsia="en-GB"/>
        </w:rPr>
        <w:drawing>
          <wp:inline distT="0" distB="0" distL="0" distR="0" wp14:anchorId="4F131A66" wp14:editId="2AE8A23C">
            <wp:extent cx="4600776" cy="127249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84" t="4847" r="21966" b="57070"/>
                    <a:stretch/>
                  </pic:blipFill>
                  <pic:spPr bwMode="auto">
                    <a:xfrm>
                      <a:off x="0" y="0"/>
                      <a:ext cx="4603311" cy="1273197"/>
                    </a:xfrm>
                    <a:prstGeom prst="rect">
                      <a:avLst/>
                    </a:prstGeom>
                    <a:ln>
                      <a:noFill/>
                    </a:ln>
                    <a:extLst>
                      <a:ext uri="{53640926-AAD7-44D8-BBD7-CCE9431645EC}">
                        <a14:shadowObscured xmlns:a14="http://schemas.microsoft.com/office/drawing/2010/main"/>
                      </a:ext>
                    </a:extLst>
                  </pic:spPr>
                </pic:pic>
              </a:graphicData>
            </a:graphic>
          </wp:inline>
        </w:drawing>
      </w:r>
    </w:p>
    <w:p w14:paraId="1A7900BF" w14:textId="1B29B33D" w:rsidR="00252D90" w:rsidRDefault="00252D90" w:rsidP="00252D90">
      <w:pPr>
        <w:jc w:val="center"/>
        <w:rPr>
          <w:noProof/>
          <w:lang w:val="en-GB" w:eastAsia="en-GB"/>
        </w:rPr>
      </w:pPr>
      <w:r>
        <w:rPr>
          <w:noProof/>
          <w:lang w:val="en-GB" w:eastAsia="en-GB"/>
        </w:rPr>
        <w:drawing>
          <wp:inline distT="0" distB="0" distL="0" distR="0" wp14:anchorId="29CDE17C" wp14:editId="747E6EA0">
            <wp:extent cx="4559374" cy="1226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79" t="67524" r="43525" b="5831"/>
                    <a:stretch/>
                  </pic:blipFill>
                  <pic:spPr bwMode="auto">
                    <a:xfrm>
                      <a:off x="0" y="0"/>
                      <a:ext cx="4628053" cy="1245397"/>
                    </a:xfrm>
                    <a:prstGeom prst="rect">
                      <a:avLst/>
                    </a:prstGeom>
                    <a:ln>
                      <a:noFill/>
                    </a:ln>
                    <a:extLst>
                      <a:ext uri="{53640926-AAD7-44D8-BBD7-CCE9431645EC}">
                        <a14:shadowObscured xmlns:a14="http://schemas.microsoft.com/office/drawing/2010/main"/>
                      </a:ext>
                    </a:extLst>
                  </pic:spPr>
                </pic:pic>
              </a:graphicData>
            </a:graphic>
          </wp:inline>
        </w:drawing>
      </w:r>
    </w:p>
    <w:p w14:paraId="2D2D03D3" w14:textId="7189748F" w:rsidR="00252D90" w:rsidRPr="00BB1FCB" w:rsidRDefault="00252D90" w:rsidP="00BB1FCB"/>
    <w:sectPr w:rsidR="00252D90" w:rsidRPr="00BB1FCB">
      <w:footerReference w:type="default" r:id="rId10"/>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A020C" w14:textId="77777777" w:rsidR="00C8434B" w:rsidRDefault="00C8434B">
      <w:pPr>
        <w:spacing w:after="0" w:line="240" w:lineRule="auto"/>
      </w:pPr>
      <w:r>
        <w:separator/>
      </w:r>
    </w:p>
  </w:endnote>
  <w:endnote w:type="continuationSeparator" w:id="0">
    <w:p w14:paraId="1F63FF12" w14:textId="77777777" w:rsidR="00C8434B" w:rsidRDefault="00C8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ouYuan">
    <w:altName w:val="SimSun"/>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3E1D9"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742F0C">
      <w:t>5</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E2071" w14:textId="77777777" w:rsidR="00C8434B" w:rsidRDefault="00C8434B">
      <w:pPr>
        <w:spacing w:after="0" w:line="240" w:lineRule="auto"/>
      </w:pPr>
      <w:r>
        <w:separator/>
      </w:r>
    </w:p>
  </w:footnote>
  <w:footnote w:type="continuationSeparator" w:id="0">
    <w:p w14:paraId="06EDDF84" w14:textId="77777777" w:rsidR="00C8434B" w:rsidRDefault="00C8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582D"/>
    <w:multiLevelType w:val="hybridMultilevel"/>
    <w:tmpl w:val="6D1EACAE"/>
    <w:lvl w:ilvl="0" w:tplc="42EE2D04">
      <w:start w:val="1"/>
      <w:numFmt w:val="bullet"/>
      <w:pStyle w:val="Heading2"/>
      <w:lvlText w:val=""/>
      <w:lvlJc w:val="left"/>
      <w:pPr>
        <w:tabs>
          <w:tab w:val="num" w:pos="785"/>
        </w:tabs>
        <w:ind w:left="785" w:hanging="360"/>
      </w:pPr>
      <w:rPr>
        <w:rFonts w:ascii="Symbol" w:hAnsi="Symbol" w:hint="default"/>
        <w:color w:val="000000" w:themeColor="text1"/>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1F5755"/>
    <w:multiLevelType w:val="multilevel"/>
    <w:tmpl w:val="9DDED8A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color w:val="000000" w:themeColor="text1"/>
        <w:sz w:val="2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3" w15:restartNumberingAfterBreak="0">
    <w:nsid w:val="552418B2"/>
    <w:multiLevelType w:val="hybridMultilevel"/>
    <w:tmpl w:val="F29C0DEC"/>
    <w:lvl w:ilvl="0" w:tplc="7FA2D2D0">
      <w:start w:val="1"/>
      <w:numFmt w:val="decimal"/>
      <w:lvlText w:val="%1."/>
      <w:lvlJc w:val="left"/>
      <w:pPr>
        <w:ind w:left="360" w:hanging="360"/>
      </w:pPr>
      <w:rPr>
        <w:sz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5" w15:restartNumberingAfterBreak="0">
    <w:nsid w:val="6AEA6100"/>
    <w:multiLevelType w:val="hybridMultilevel"/>
    <w:tmpl w:val="086EE0B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7F91451D"/>
    <w:multiLevelType w:val="hybridMultilevel"/>
    <w:tmpl w:val="52F4EFE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34010317">
    <w:abstractNumId w:val="4"/>
  </w:num>
  <w:num w:numId="2" w16cid:durableId="367339988">
    <w:abstractNumId w:val="0"/>
  </w:num>
  <w:num w:numId="3" w16cid:durableId="41177993">
    <w:abstractNumId w:val="2"/>
  </w:num>
  <w:num w:numId="4" w16cid:durableId="311567207">
    <w:abstractNumId w:val="3"/>
  </w:num>
  <w:num w:numId="5" w16cid:durableId="1757480887">
    <w:abstractNumId w:val="1"/>
  </w:num>
  <w:num w:numId="6" w16cid:durableId="2125922358">
    <w:abstractNumId w:val="5"/>
  </w:num>
  <w:num w:numId="7" w16cid:durableId="209925602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08A"/>
    <w:rsid w:val="0001644A"/>
    <w:rsid w:val="00083B37"/>
    <w:rsid w:val="000A0612"/>
    <w:rsid w:val="000A7536"/>
    <w:rsid w:val="001A728E"/>
    <w:rsid w:val="001E042A"/>
    <w:rsid w:val="00225505"/>
    <w:rsid w:val="0023213F"/>
    <w:rsid w:val="00252D90"/>
    <w:rsid w:val="003312ED"/>
    <w:rsid w:val="003547D9"/>
    <w:rsid w:val="00366502"/>
    <w:rsid w:val="003B6BA3"/>
    <w:rsid w:val="003E22B8"/>
    <w:rsid w:val="004018C1"/>
    <w:rsid w:val="004727F4"/>
    <w:rsid w:val="004A0A8D"/>
    <w:rsid w:val="004F6561"/>
    <w:rsid w:val="00557625"/>
    <w:rsid w:val="00575B92"/>
    <w:rsid w:val="00575D27"/>
    <w:rsid w:val="005D4DC9"/>
    <w:rsid w:val="005F7999"/>
    <w:rsid w:val="00626EDA"/>
    <w:rsid w:val="0065272D"/>
    <w:rsid w:val="00660021"/>
    <w:rsid w:val="006A7F56"/>
    <w:rsid w:val="006D7FF8"/>
    <w:rsid w:val="00704472"/>
    <w:rsid w:val="00713517"/>
    <w:rsid w:val="00742F0C"/>
    <w:rsid w:val="0076508A"/>
    <w:rsid w:val="00791457"/>
    <w:rsid w:val="007C5717"/>
    <w:rsid w:val="007F372E"/>
    <w:rsid w:val="00882C4C"/>
    <w:rsid w:val="00883644"/>
    <w:rsid w:val="00890EDB"/>
    <w:rsid w:val="00892C84"/>
    <w:rsid w:val="008D5E06"/>
    <w:rsid w:val="008D6D77"/>
    <w:rsid w:val="008F5048"/>
    <w:rsid w:val="00954BFF"/>
    <w:rsid w:val="009873ED"/>
    <w:rsid w:val="0099082E"/>
    <w:rsid w:val="00AA316B"/>
    <w:rsid w:val="00B71499"/>
    <w:rsid w:val="00B94FE3"/>
    <w:rsid w:val="00BB1FCB"/>
    <w:rsid w:val="00BC1FD2"/>
    <w:rsid w:val="00C05349"/>
    <w:rsid w:val="00C8434B"/>
    <w:rsid w:val="00C92C41"/>
    <w:rsid w:val="00D57E3E"/>
    <w:rsid w:val="00D87998"/>
    <w:rsid w:val="00DB24CB"/>
    <w:rsid w:val="00DB3907"/>
    <w:rsid w:val="00DF5013"/>
    <w:rsid w:val="00E15476"/>
    <w:rsid w:val="00E23FCB"/>
    <w:rsid w:val="00E76B56"/>
    <w:rsid w:val="00E9640A"/>
    <w:rsid w:val="00F1586E"/>
    <w:rsid w:val="00F76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518E9"/>
  <w15:chartTrackingRefBased/>
  <w15:docId w15:val="{045B0F85-7ABC-4D57-A57A-18216AAA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2"/>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1"/>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3"/>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3547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410966">
      <w:bodyDiv w:val="1"/>
      <w:marLeft w:val="0"/>
      <w:marRight w:val="0"/>
      <w:marTop w:val="0"/>
      <w:marBottom w:val="0"/>
      <w:divBdr>
        <w:top w:val="none" w:sz="0" w:space="0" w:color="auto"/>
        <w:left w:val="none" w:sz="0" w:space="0" w:color="auto"/>
        <w:bottom w:val="none" w:sz="0" w:space="0" w:color="auto"/>
        <w:right w:val="none" w:sz="0" w:space="0" w:color="auto"/>
      </w:divBdr>
    </w:div>
    <w:div w:id="245457007">
      <w:bodyDiv w:val="1"/>
      <w:marLeft w:val="0"/>
      <w:marRight w:val="0"/>
      <w:marTop w:val="0"/>
      <w:marBottom w:val="0"/>
      <w:divBdr>
        <w:top w:val="none" w:sz="0" w:space="0" w:color="auto"/>
        <w:left w:val="none" w:sz="0" w:space="0" w:color="auto"/>
        <w:bottom w:val="none" w:sz="0" w:space="0" w:color="auto"/>
        <w:right w:val="none" w:sz="0" w:space="0" w:color="auto"/>
      </w:divBdr>
    </w:div>
    <w:div w:id="345181736">
      <w:bodyDiv w:val="1"/>
      <w:marLeft w:val="0"/>
      <w:marRight w:val="0"/>
      <w:marTop w:val="0"/>
      <w:marBottom w:val="0"/>
      <w:divBdr>
        <w:top w:val="none" w:sz="0" w:space="0" w:color="auto"/>
        <w:left w:val="none" w:sz="0" w:space="0" w:color="auto"/>
        <w:bottom w:val="none" w:sz="0" w:space="0" w:color="auto"/>
        <w:right w:val="none" w:sz="0" w:space="0" w:color="auto"/>
      </w:divBdr>
    </w:div>
    <w:div w:id="565260391">
      <w:bodyDiv w:val="1"/>
      <w:marLeft w:val="0"/>
      <w:marRight w:val="0"/>
      <w:marTop w:val="0"/>
      <w:marBottom w:val="0"/>
      <w:divBdr>
        <w:top w:val="none" w:sz="0" w:space="0" w:color="auto"/>
        <w:left w:val="none" w:sz="0" w:space="0" w:color="auto"/>
        <w:bottom w:val="none" w:sz="0" w:space="0" w:color="auto"/>
        <w:right w:val="none" w:sz="0" w:space="0" w:color="auto"/>
      </w:divBdr>
    </w:div>
    <w:div w:id="685836074">
      <w:bodyDiv w:val="1"/>
      <w:marLeft w:val="0"/>
      <w:marRight w:val="0"/>
      <w:marTop w:val="0"/>
      <w:marBottom w:val="0"/>
      <w:divBdr>
        <w:top w:val="none" w:sz="0" w:space="0" w:color="auto"/>
        <w:left w:val="none" w:sz="0" w:space="0" w:color="auto"/>
        <w:bottom w:val="none" w:sz="0" w:space="0" w:color="auto"/>
        <w:right w:val="none" w:sz="0" w:space="0" w:color="auto"/>
      </w:divBdr>
    </w:div>
    <w:div w:id="784498127">
      <w:bodyDiv w:val="1"/>
      <w:marLeft w:val="0"/>
      <w:marRight w:val="0"/>
      <w:marTop w:val="0"/>
      <w:marBottom w:val="0"/>
      <w:divBdr>
        <w:top w:val="none" w:sz="0" w:space="0" w:color="auto"/>
        <w:left w:val="none" w:sz="0" w:space="0" w:color="auto"/>
        <w:bottom w:val="none" w:sz="0" w:space="0" w:color="auto"/>
        <w:right w:val="none" w:sz="0" w:space="0" w:color="auto"/>
      </w:divBdr>
    </w:div>
    <w:div w:id="971205278">
      <w:bodyDiv w:val="1"/>
      <w:marLeft w:val="0"/>
      <w:marRight w:val="0"/>
      <w:marTop w:val="0"/>
      <w:marBottom w:val="0"/>
      <w:divBdr>
        <w:top w:val="none" w:sz="0" w:space="0" w:color="auto"/>
        <w:left w:val="none" w:sz="0" w:space="0" w:color="auto"/>
        <w:bottom w:val="none" w:sz="0" w:space="0" w:color="auto"/>
        <w:right w:val="none" w:sz="0" w:space="0" w:color="auto"/>
      </w:divBdr>
    </w:div>
    <w:div w:id="1039088686">
      <w:bodyDiv w:val="1"/>
      <w:marLeft w:val="0"/>
      <w:marRight w:val="0"/>
      <w:marTop w:val="0"/>
      <w:marBottom w:val="0"/>
      <w:divBdr>
        <w:top w:val="none" w:sz="0" w:space="0" w:color="auto"/>
        <w:left w:val="none" w:sz="0" w:space="0" w:color="auto"/>
        <w:bottom w:val="none" w:sz="0" w:space="0" w:color="auto"/>
        <w:right w:val="none" w:sz="0" w:space="0" w:color="auto"/>
      </w:divBdr>
    </w:div>
    <w:div w:id="1044404147">
      <w:bodyDiv w:val="1"/>
      <w:marLeft w:val="0"/>
      <w:marRight w:val="0"/>
      <w:marTop w:val="0"/>
      <w:marBottom w:val="0"/>
      <w:divBdr>
        <w:top w:val="none" w:sz="0" w:space="0" w:color="auto"/>
        <w:left w:val="none" w:sz="0" w:space="0" w:color="auto"/>
        <w:bottom w:val="none" w:sz="0" w:space="0" w:color="auto"/>
        <w:right w:val="none" w:sz="0" w:space="0" w:color="auto"/>
      </w:divBdr>
    </w:div>
    <w:div w:id="1207719179">
      <w:bodyDiv w:val="1"/>
      <w:marLeft w:val="0"/>
      <w:marRight w:val="0"/>
      <w:marTop w:val="0"/>
      <w:marBottom w:val="0"/>
      <w:divBdr>
        <w:top w:val="none" w:sz="0" w:space="0" w:color="auto"/>
        <w:left w:val="none" w:sz="0" w:space="0" w:color="auto"/>
        <w:bottom w:val="none" w:sz="0" w:space="0" w:color="auto"/>
        <w:right w:val="none" w:sz="0" w:space="0" w:color="auto"/>
      </w:divBdr>
    </w:div>
    <w:div w:id="1307126830">
      <w:bodyDiv w:val="1"/>
      <w:marLeft w:val="0"/>
      <w:marRight w:val="0"/>
      <w:marTop w:val="0"/>
      <w:marBottom w:val="0"/>
      <w:divBdr>
        <w:top w:val="none" w:sz="0" w:space="0" w:color="auto"/>
        <w:left w:val="none" w:sz="0" w:space="0" w:color="auto"/>
        <w:bottom w:val="none" w:sz="0" w:space="0" w:color="auto"/>
        <w:right w:val="none" w:sz="0" w:space="0" w:color="auto"/>
      </w:divBdr>
    </w:div>
    <w:div w:id="1436100900">
      <w:bodyDiv w:val="1"/>
      <w:marLeft w:val="0"/>
      <w:marRight w:val="0"/>
      <w:marTop w:val="0"/>
      <w:marBottom w:val="0"/>
      <w:divBdr>
        <w:top w:val="none" w:sz="0" w:space="0" w:color="auto"/>
        <w:left w:val="none" w:sz="0" w:space="0" w:color="auto"/>
        <w:bottom w:val="none" w:sz="0" w:space="0" w:color="auto"/>
        <w:right w:val="none" w:sz="0" w:space="0" w:color="auto"/>
      </w:divBdr>
    </w:div>
    <w:div w:id="1520000045">
      <w:bodyDiv w:val="1"/>
      <w:marLeft w:val="0"/>
      <w:marRight w:val="0"/>
      <w:marTop w:val="0"/>
      <w:marBottom w:val="0"/>
      <w:divBdr>
        <w:top w:val="none" w:sz="0" w:space="0" w:color="auto"/>
        <w:left w:val="none" w:sz="0" w:space="0" w:color="auto"/>
        <w:bottom w:val="none" w:sz="0" w:space="0" w:color="auto"/>
        <w:right w:val="none" w:sz="0" w:space="0" w:color="auto"/>
      </w:divBdr>
    </w:div>
    <w:div w:id="1521312674">
      <w:bodyDiv w:val="1"/>
      <w:marLeft w:val="0"/>
      <w:marRight w:val="0"/>
      <w:marTop w:val="0"/>
      <w:marBottom w:val="0"/>
      <w:divBdr>
        <w:top w:val="none" w:sz="0" w:space="0" w:color="auto"/>
        <w:left w:val="none" w:sz="0" w:space="0" w:color="auto"/>
        <w:bottom w:val="none" w:sz="0" w:space="0" w:color="auto"/>
        <w:right w:val="none" w:sz="0" w:space="0" w:color="auto"/>
      </w:divBdr>
    </w:div>
    <w:div w:id="1525628423">
      <w:bodyDiv w:val="1"/>
      <w:marLeft w:val="0"/>
      <w:marRight w:val="0"/>
      <w:marTop w:val="0"/>
      <w:marBottom w:val="0"/>
      <w:divBdr>
        <w:top w:val="none" w:sz="0" w:space="0" w:color="auto"/>
        <w:left w:val="none" w:sz="0" w:space="0" w:color="auto"/>
        <w:bottom w:val="none" w:sz="0" w:space="0" w:color="auto"/>
        <w:right w:val="none" w:sz="0" w:space="0" w:color="auto"/>
      </w:divBdr>
    </w:div>
    <w:div w:id="1527332098">
      <w:bodyDiv w:val="1"/>
      <w:marLeft w:val="0"/>
      <w:marRight w:val="0"/>
      <w:marTop w:val="0"/>
      <w:marBottom w:val="0"/>
      <w:divBdr>
        <w:top w:val="none" w:sz="0" w:space="0" w:color="auto"/>
        <w:left w:val="none" w:sz="0" w:space="0" w:color="auto"/>
        <w:bottom w:val="none" w:sz="0" w:space="0" w:color="auto"/>
        <w:right w:val="none" w:sz="0" w:space="0" w:color="auto"/>
      </w:divBdr>
    </w:div>
    <w:div w:id="1591088216">
      <w:bodyDiv w:val="1"/>
      <w:marLeft w:val="0"/>
      <w:marRight w:val="0"/>
      <w:marTop w:val="0"/>
      <w:marBottom w:val="0"/>
      <w:divBdr>
        <w:top w:val="none" w:sz="0" w:space="0" w:color="auto"/>
        <w:left w:val="none" w:sz="0" w:space="0" w:color="auto"/>
        <w:bottom w:val="none" w:sz="0" w:space="0" w:color="auto"/>
        <w:right w:val="none" w:sz="0" w:space="0" w:color="auto"/>
      </w:divBdr>
    </w:div>
    <w:div w:id="1628311129">
      <w:bodyDiv w:val="1"/>
      <w:marLeft w:val="0"/>
      <w:marRight w:val="0"/>
      <w:marTop w:val="0"/>
      <w:marBottom w:val="0"/>
      <w:divBdr>
        <w:top w:val="none" w:sz="0" w:space="0" w:color="auto"/>
        <w:left w:val="none" w:sz="0" w:space="0" w:color="auto"/>
        <w:bottom w:val="none" w:sz="0" w:space="0" w:color="auto"/>
        <w:right w:val="none" w:sz="0" w:space="0" w:color="auto"/>
      </w:divBdr>
    </w:div>
    <w:div w:id="1693997304">
      <w:bodyDiv w:val="1"/>
      <w:marLeft w:val="0"/>
      <w:marRight w:val="0"/>
      <w:marTop w:val="0"/>
      <w:marBottom w:val="0"/>
      <w:divBdr>
        <w:top w:val="none" w:sz="0" w:space="0" w:color="auto"/>
        <w:left w:val="none" w:sz="0" w:space="0" w:color="auto"/>
        <w:bottom w:val="none" w:sz="0" w:space="0" w:color="auto"/>
        <w:right w:val="none" w:sz="0" w:space="0" w:color="auto"/>
      </w:divBdr>
    </w:div>
    <w:div w:id="1902331229">
      <w:bodyDiv w:val="1"/>
      <w:marLeft w:val="0"/>
      <w:marRight w:val="0"/>
      <w:marTop w:val="0"/>
      <w:marBottom w:val="0"/>
      <w:divBdr>
        <w:top w:val="none" w:sz="0" w:space="0" w:color="auto"/>
        <w:left w:val="none" w:sz="0" w:space="0" w:color="auto"/>
        <w:bottom w:val="none" w:sz="0" w:space="0" w:color="auto"/>
        <w:right w:val="none" w:sz="0" w:space="0" w:color="auto"/>
      </w:divBdr>
    </w:div>
    <w:div w:id="1956209264">
      <w:bodyDiv w:val="1"/>
      <w:marLeft w:val="0"/>
      <w:marRight w:val="0"/>
      <w:marTop w:val="0"/>
      <w:marBottom w:val="0"/>
      <w:divBdr>
        <w:top w:val="none" w:sz="0" w:space="0" w:color="auto"/>
        <w:left w:val="none" w:sz="0" w:space="0" w:color="auto"/>
        <w:bottom w:val="none" w:sz="0" w:space="0" w:color="auto"/>
        <w:right w:val="none" w:sz="0" w:space="0" w:color="auto"/>
      </w:divBdr>
    </w:div>
    <w:div w:id="1972977905">
      <w:bodyDiv w:val="1"/>
      <w:marLeft w:val="0"/>
      <w:marRight w:val="0"/>
      <w:marTop w:val="0"/>
      <w:marBottom w:val="0"/>
      <w:divBdr>
        <w:top w:val="none" w:sz="0" w:space="0" w:color="auto"/>
        <w:left w:val="none" w:sz="0" w:space="0" w:color="auto"/>
        <w:bottom w:val="none" w:sz="0" w:space="0" w:color="auto"/>
        <w:right w:val="none" w:sz="0" w:space="0" w:color="auto"/>
      </w:divBdr>
    </w:div>
    <w:div w:id="207685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Business%20project%20scope%20report.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04BF-4FF0-4AB1-B4FD-7C5AAF5F1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project scope report.dotx</Template>
  <TotalTime>11</TotalTime>
  <Pages>5</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Hussain Ali</cp:lastModifiedBy>
  <cp:revision>8</cp:revision>
  <dcterms:created xsi:type="dcterms:W3CDTF">2024-05-19T12:14:00Z</dcterms:created>
  <dcterms:modified xsi:type="dcterms:W3CDTF">2026-05-14T13:19:00Z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